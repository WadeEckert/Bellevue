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71B7" w14:textId="3B7792A7" w:rsidR="003312ED" w:rsidRDefault="001C70BB">
      <w:pPr>
        <w:pStyle w:val="Title"/>
      </w:pPr>
      <w:r>
        <w:t>Wade eckert</w:t>
      </w:r>
      <w:r>
        <w:tab/>
      </w:r>
      <w:r w:rsidR="00C92C41">
        <w:br/>
      </w:r>
      <w:r>
        <w:t>decrease recidivism rate in U</w:t>
      </w:r>
      <w:r w:rsidR="005D05EB">
        <w:t>.</w:t>
      </w:r>
      <w:r>
        <w:t>s</w:t>
      </w:r>
      <w:r w:rsidR="005D05EB">
        <w:t>.</w:t>
      </w:r>
    </w:p>
    <w:p w14:paraId="03893D25" w14:textId="55F18419" w:rsidR="003312ED" w:rsidRDefault="001C70BB">
      <w:pPr>
        <w:pStyle w:val="Subtitle"/>
      </w:pPr>
      <w:r>
        <w:t>03/30/2025</w:t>
      </w:r>
    </w:p>
    <w:p w14:paraId="3119DBCB" w14:textId="77777777" w:rsidR="001C70BB" w:rsidRDefault="00000000" w:rsidP="001C70BB">
      <w:pPr>
        <w:pStyle w:val="Heading1"/>
      </w:pPr>
      <w:sdt>
        <w:sdtPr>
          <w:alias w:val="Overview:"/>
          <w:tag w:val="Overview:"/>
          <w:id w:val="1877890496"/>
          <w:placeholder>
            <w:docPart w:val="DDCF706417A14D3FB77E5DE550C4889C"/>
          </w:placeholder>
          <w:temporary/>
          <w:showingPlcHdr/>
          <w15:appearance w15:val="hidden"/>
        </w:sdtPr>
        <w:sdtContent>
          <w:r w:rsidR="001C70BB">
            <w:t>Overview</w:t>
          </w:r>
        </w:sdtContent>
      </w:sdt>
    </w:p>
    <w:p w14:paraId="6A27E958" w14:textId="194E2BB0" w:rsidR="00AA726B" w:rsidRPr="00AA726B" w:rsidRDefault="00B42752" w:rsidP="00AA726B">
      <w:r w:rsidRPr="00B42752">
        <w:t xml:space="preserve">The United States faces a critical challenge with recidivism, consistently leading the world in both incarceration and re-incarceration rates. With over 1.2 million people incarcerated and an estimated $1.2 trillion in combined direct and societal costs annually, the impact is both socially and economically unsustainable. This project aims to analyze and address the root causes of recidivism by identifying individual and systemic factors contributing to the high rates of </w:t>
      </w:r>
      <w:proofErr w:type="spellStart"/>
      <w:r w:rsidRPr="00B42752">
        <w:t>reoffense</w:t>
      </w:r>
      <w:proofErr w:type="spellEnd"/>
      <w:r w:rsidRPr="00B42752">
        <w:t>. By leveraging data on demographics, employment, education, therapy, and location, along with advanced statistical methods like clustering and regression analysis, the project seeks to uncover patterns and predictors of reincarceration. The ultimate goal is to develop data-driven, targeted interventions that reduce recidivism and promote successful reintegration, leading to a more equitable and cost-effective justice system. While acknowledging challenges such as inconsistent data and systemic biases, this proposal advocates for a cautious yet proactive approach to drive meaningful reform.</w:t>
      </w:r>
    </w:p>
    <w:p w14:paraId="4811CB98" w14:textId="77777777" w:rsidR="001C70BB" w:rsidRPr="001C70BB" w:rsidRDefault="001C70BB" w:rsidP="001C70BB">
      <w:pPr>
        <w:pStyle w:val="Heading2"/>
      </w:pPr>
      <w:r>
        <w:t>Project Problem and Description</w:t>
      </w:r>
    </w:p>
    <w:tbl>
      <w:tblPr>
        <w:tblStyle w:val="TipTable"/>
        <w:tblW w:w="5000" w:type="pct"/>
        <w:tblLook w:val="04A0" w:firstRow="1" w:lastRow="0" w:firstColumn="1" w:lastColumn="0" w:noHBand="0" w:noVBand="1"/>
        <w:tblDescription w:val="Layout table"/>
      </w:tblPr>
      <w:tblGrid>
        <w:gridCol w:w="771"/>
        <w:gridCol w:w="8589"/>
      </w:tblGrid>
      <w:tr w:rsidR="001C70BB" w14:paraId="6077FA45" w14:textId="77777777" w:rsidTr="003257E0">
        <w:trPr>
          <w:trHeight w:val="25"/>
        </w:trPr>
        <w:tc>
          <w:tcPr>
            <w:cnfStyle w:val="001000000000" w:firstRow="0" w:lastRow="0" w:firstColumn="1" w:lastColumn="0" w:oddVBand="0" w:evenVBand="0" w:oddHBand="0" w:evenHBand="0" w:firstRowFirstColumn="0" w:firstRowLastColumn="0" w:lastRowFirstColumn="0" w:lastRowLastColumn="0"/>
            <w:tcW w:w="412" w:type="pct"/>
          </w:tcPr>
          <w:p w14:paraId="6DBC5FAE" w14:textId="77777777" w:rsidR="001C70BB" w:rsidRDefault="001C70BB" w:rsidP="00E21AC3">
            <w:r>
              <w:rPr>
                <w:noProof/>
                <w:lang w:eastAsia="en-US"/>
              </w:rPr>
              <mc:AlternateContent>
                <mc:Choice Requires="wpg">
                  <w:drawing>
                    <wp:inline distT="0" distB="0" distL="0" distR="0" wp14:anchorId="75C922D2" wp14:editId="4049D8DC">
                      <wp:extent cx="141605" cy="141605"/>
                      <wp:effectExtent l="0" t="0" r="0" b="0"/>
                      <wp:docPr id="1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angle 20"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21" name="Freeform 2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782DCC1"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">
                      <v:rect id="Rectangle 20"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" fillcolor="#2e74b5 [2404]" stroked="f" strokeweight="0"/>
                      <v:shape id="Freeform 21"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588" w:type="pct"/>
          </w:tcPr>
          <w:p w14:paraId="6EAF91C4" w14:textId="77777777" w:rsidR="001C70BB" w:rsidRDefault="001C70BB" w:rsidP="00E21AC3">
            <w:pPr>
              <w:pStyle w:val="TipText"/>
              <w:cnfStyle w:val="000000000000" w:firstRow="0" w:lastRow="0" w:firstColumn="0" w:lastColumn="0" w:oddVBand="0" w:evenVBand="0" w:oddHBand="0" w:evenHBand="0" w:firstRowFirstColumn="0" w:firstRowLastColumn="0" w:lastRowFirstColumn="0" w:lastRowLastColumn="0"/>
            </w:pPr>
            <w:r>
              <w:t>Describe the real-world problem you have selected for your project and give background on the issue.</w:t>
            </w:r>
          </w:p>
        </w:tc>
      </w:tr>
    </w:tbl>
    <w:p w14:paraId="4EE79116" w14:textId="77777777" w:rsidR="00FF182F" w:rsidRDefault="00FF182F" w:rsidP="001C70BB"/>
    <w:p w14:paraId="259CF9C4" w14:textId="78722AF9" w:rsidR="001C70BB" w:rsidRDefault="005D05EB" w:rsidP="001C70BB">
      <w:r>
        <w:t>Decrease the Recidivism Rate in the US</w:t>
      </w:r>
    </w:p>
    <w:p w14:paraId="27FF0736" w14:textId="2E630B54" w:rsidR="005D05EB" w:rsidRDefault="005D05EB" w:rsidP="001C70BB">
      <w:r>
        <w:t xml:space="preserve">More than 1.2 million people were incarcerated in the United States in 2021. According to the most recent data from the Bureau of Justice Statistics, the United States has the highest incarceration rate in the world, while also leading the world in recidivism. The United States spends </w:t>
      </w:r>
      <w:r w:rsidR="00360108">
        <w:t xml:space="preserve">an estimated </w:t>
      </w:r>
      <w:r w:rsidR="00ED042B">
        <w:t>300 billion dollars</w:t>
      </w:r>
      <w:r>
        <w:t xml:space="preserve"> on an annual basis in order to police communities and incarcerate 2.2 million people. These direct costs are then coupled with the societal costs, potentially tripling the direct costs, reaching an estimated total of $1.2 trillion annually. We then, as a country, spend an extra $8 billion annually just to reincarcerate 193,000 people who were previously released from incarceration</w:t>
      </w:r>
      <w:r w:rsidR="00360108">
        <w:t xml:space="preserve">. Studies show around 43% of formerly incarcerated people were rearrested within one year, 63% were rearrested within 3 years, and 82% were rearrested within 10 years. The recommended analysis would help predict those formerly released prisoners </w:t>
      </w:r>
      <w:r w:rsidR="00390AEF">
        <w:t>who</w:t>
      </w:r>
      <w:r w:rsidR="00360108">
        <w:t xml:space="preserve"> are most likely to be rearrested, where recidivism is most likely to happen, and predict solutions that will have an impact on reducing the overall recidivism rate in the United States and bring it closer </w:t>
      </w:r>
      <w:r w:rsidR="004C63ED">
        <w:t xml:space="preserve">to </w:t>
      </w:r>
      <w:r w:rsidR="00360108">
        <w:t>the world’s average recidivism rate.</w:t>
      </w:r>
    </w:p>
    <w:p w14:paraId="7CFEB08C" w14:textId="405FA52B" w:rsidR="005D05EB" w:rsidRDefault="005D05EB" w:rsidP="001C70BB">
      <w:r>
        <w:t>Source</w:t>
      </w:r>
      <w:r w:rsidR="00360108">
        <w:t>s</w:t>
      </w:r>
      <w:r>
        <w:t xml:space="preserve">: </w:t>
      </w:r>
      <w:hyperlink r:id="rId7" w:history="1">
        <w:r w:rsidRPr="005D05EB">
          <w:rPr>
            <w:rStyle w:val="Hyperlink"/>
          </w:rPr>
          <w:t>https://csgjusticecenter.org/publications/the-cost-of-recidivism/</w:t>
        </w:r>
      </w:hyperlink>
    </w:p>
    <w:p w14:paraId="0F94571C" w14:textId="3E9E272A" w:rsidR="00360108" w:rsidRDefault="00342891" w:rsidP="00342891">
      <w:pPr>
        <w:ind w:left="765"/>
      </w:pPr>
      <w:hyperlink r:id="rId8" w:history="1">
        <w:r w:rsidRPr="00EB6975">
          <w:rPr>
            <w:rStyle w:val="Hyperlink"/>
          </w:rPr>
          <w:t>https://www.ussc.gov/sites/default/files/pdf/research-and-publications/backgrounders/RG-recidivism-     overview.pdf</w:t>
        </w:r>
      </w:hyperlink>
    </w:p>
    <w:p w14:paraId="09EDAA9B" w14:textId="66580EA7" w:rsidR="00360108" w:rsidRDefault="00360108" w:rsidP="001C70BB">
      <w:r>
        <w:tab/>
        <w:t xml:space="preserve"> </w:t>
      </w:r>
      <w:hyperlink r:id="rId9" w:history="1">
        <w:r w:rsidRPr="00360108">
          <w:rPr>
            <w:rStyle w:val="Hyperlink"/>
          </w:rPr>
          <w:t>https://bja.ojp.gov/user/login?destination=/news/justice-matters/desk-bja-november-2023</w:t>
        </w:r>
      </w:hyperlink>
    </w:p>
    <w:p w14:paraId="698A9D88" w14:textId="6180CF48" w:rsidR="003312ED" w:rsidRDefault="00000000">
      <w:pPr>
        <w:pStyle w:val="Heading2"/>
      </w:pPr>
      <w:sdt>
        <w:sdtPr>
          <w:alias w:val="Project Scope:"/>
          <w:tag w:val="Project Scope:"/>
          <w:id w:val="-1612591818"/>
          <w:placeholder>
            <w:docPart w:val="D1D75D0B788144799E5C8952C4EA3A7C"/>
          </w:placeholder>
          <w:showingPlcHdr/>
          <w15:appearance w15:val="hidden"/>
        </w:sdtPr>
        <w:sdtContent>
          <w:r w:rsidR="001A728E">
            <w:t>Project Scope</w:t>
          </w:r>
        </w:sdtContent>
      </w:sdt>
    </w:p>
    <w:tbl>
      <w:tblPr>
        <w:tblStyle w:val="TipTable"/>
        <w:tblW w:w="5000" w:type="pct"/>
        <w:tblLook w:val="04A0" w:firstRow="1" w:lastRow="0" w:firstColumn="1" w:lastColumn="0" w:noHBand="0" w:noVBand="1"/>
        <w:tblDescription w:val="Layout table"/>
      </w:tblPr>
      <w:tblGrid>
        <w:gridCol w:w="577"/>
        <w:gridCol w:w="8783"/>
      </w:tblGrid>
      <w:tr w:rsidR="005D4DC9" w14:paraId="4F8646FE"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05CA5FE6" w14:textId="77777777" w:rsidR="005D4DC9" w:rsidRDefault="005D4DC9" w:rsidP="007664E8">
            <w:r>
              <w:rPr>
                <w:noProof/>
                <w:lang w:eastAsia="en-US"/>
              </w:rPr>
              <mc:AlternateContent>
                <mc:Choice Requires="wpg">
                  <w:drawing>
                    <wp:inline distT="0" distB="0" distL="0" distR="0" wp14:anchorId="4840019B" wp14:editId="5A8A7A06">
                      <wp:extent cx="141605" cy="141605"/>
                      <wp:effectExtent l="0" t="0" r="0" b="0"/>
                      <wp:docPr id="35"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6" name="Rectangle 36"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37" name="Freeform 3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0867531"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9jqwgAAJU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">
                      <v:rect id="Rectangle 36"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" fillcolor="#2e74b5 [2404]" stroked="f" strokeweight="0"/>
                      <v:shape id="Freeform 37"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3FCDA6D6" w14:textId="77777777" w:rsidR="005D4DC9" w:rsidRDefault="00000000" w:rsidP="008D5E06">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137184048"/>
                <w:placeholder>
                  <w:docPart w:val="3FFD1F530BD34F1087687E4E7B95D61C"/>
                </w:placeholder>
                <w:temporary/>
                <w:showingPlcHdr/>
                <w15:appearance w15:val="hidden"/>
              </w:sdtPr>
              <w:sdtContent>
                <w:r w:rsidR="001A728E">
                  <w:t xml:space="preserve">Project scope defines </w:t>
                </w:r>
                <w:r w:rsidR="001A728E" w:rsidRPr="008D5E06">
                  <w:t>the</w:t>
                </w:r>
                <w:r w:rsidR="001A728E">
                  <w:t xml:space="preserve"> boundaries of a project. Think of the scope as an imaginary box that will enclose all the project elements/activities.</w:t>
                </w:r>
              </w:sdtContent>
            </w:sdt>
            <w:r w:rsidR="008D6D77">
              <w:t xml:space="preserve"> </w:t>
            </w:r>
            <w:sdt>
              <w:sdtPr>
                <w:alias w:val="Enter description:"/>
                <w:tag w:val="Enter description:"/>
                <w:id w:val="-615443383"/>
                <w:placeholder>
                  <w:docPart w:val="EF6FB947CBA94752A58112868505142B"/>
                </w:placeholder>
                <w:temporary/>
                <w:showingPlcHdr/>
                <w15:appearance w15:val="hidden"/>
              </w:sdtPr>
              <w:sdtContent>
                <w:r w:rsidR="008D6D77">
                  <w:t xml:space="preserve">It not only defines what you are doing (what goes into the box), but it sets limits for what </w:t>
                </w:r>
                <w:r w:rsidR="008D6D77">
                  <w:lastRenderedPageBreak/>
                  <w:t>will not be done as part of the project (what doesn’t fit in the box).</w:t>
                </w:r>
              </w:sdtContent>
            </w:sdt>
            <w:r w:rsidR="008D6D77">
              <w:t xml:space="preserve"> </w:t>
            </w:r>
            <w:sdt>
              <w:sdtPr>
                <w:alias w:val="Enter description:"/>
                <w:tag w:val="Enter description:"/>
                <w:id w:val="218864499"/>
                <w:placeholder>
                  <w:docPart w:val="10E99114B31642BAB670F302B0A47903"/>
                </w:placeholder>
                <w:temporary/>
                <w:showingPlcHdr/>
                <w15:appearance w15:val="hidden"/>
              </w:sdtPr>
              <w:sdtContent>
                <w:r w:rsidR="008D6D77">
                  <w:t>Scope answers questions including what will be done, wh</w:t>
                </w:r>
                <w:r w:rsidR="008D6D77" w:rsidRPr="008D5E06">
                  <w:t>at won’t be done</w:t>
                </w:r>
                <w:r w:rsidR="008D6D77">
                  <w:t>, and what the result will look like.</w:t>
                </w:r>
              </w:sdtContent>
            </w:sdt>
          </w:p>
        </w:tc>
      </w:tr>
    </w:tbl>
    <w:p w14:paraId="6D5E63A6" w14:textId="77777777" w:rsidR="003312ED" w:rsidRDefault="003312ED"/>
    <w:p w14:paraId="054F15E5" w14:textId="54049C0F" w:rsidR="00360108" w:rsidRDefault="00A057A2" w:rsidP="00360108">
      <w:r>
        <w:t xml:space="preserve">In Scope: </w:t>
      </w:r>
      <w:r w:rsidR="00360108">
        <w:t>Identifying which formerly incarcerated and currently incarcerated prisoners are most likely to be reincarcerated and which factors lead to recidivism</w:t>
      </w:r>
      <w:r w:rsidR="00FF182F">
        <w:t xml:space="preserve"> the most</w:t>
      </w:r>
      <w:r w:rsidR="00360108">
        <w:t>.</w:t>
      </w:r>
      <w:r w:rsidR="00FF182F">
        <w:t xml:space="preserve"> Identifying which factors lead to low recidivism rates in other countries similar to the U.S. Identifying if there is a correlation between location in the U.S. and recidivism rates. </w:t>
      </w:r>
    </w:p>
    <w:p w14:paraId="5921CE4A" w14:textId="7AADAE40" w:rsidR="00A057A2" w:rsidRDefault="00A057A2" w:rsidP="00360108">
      <w:r>
        <w:br/>
        <w:t xml:space="preserve">Out of Scope: </w:t>
      </w:r>
      <w:r w:rsidR="00360108">
        <w:t>Predicting and analyzing why people would be initially incarcerated.</w:t>
      </w:r>
      <w:r w:rsidR="00FF182F">
        <w:t xml:space="preserve"> </w:t>
      </w:r>
    </w:p>
    <w:p w14:paraId="00F3D7CF" w14:textId="77777777" w:rsidR="003312ED" w:rsidRDefault="003D5A3B">
      <w:pPr>
        <w:pStyle w:val="Heading2"/>
      </w:pPr>
      <w:r>
        <w:t>Data Sources / Data Elements</w:t>
      </w:r>
    </w:p>
    <w:tbl>
      <w:tblPr>
        <w:tblStyle w:val="TipTable"/>
        <w:tblW w:w="5000" w:type="pct"/>
        <w:tblLook w:val="04A0" w:firstRow="1" w:lastRow="0" w:firstColumn="1" w:lastColumn="0" w:noHBand="0" w:noVBand="1"/>
        <w:tblDescription w:val="Layout table"/>
      </w:tblPr>
      <w:tblGrid>
        <w:gridCol w:w="577"/>
        <w:gridCol w:w="8783"/>
      </w:tblGrid>
      <w:tr w:rsidR="005D4DC9" w14:paraId="34A31EF2"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25AADB65" w14:textId="77777777" w:rsidR="005D4DC9" w:rsidRDefault="005D4DC9" w:rsidP="007664E8">
            <w:r>
              <w:rPr>
                <w:noProof/>
                <w:lang w:eastAsia="en-US"/>
              </w:rPr>
              <mc:AlternateContent>
                <mc:Choice Requires="wpg">
                  <w:drawing>
                    <wp:inline distT="0" distB="0" distL="0" distR="0" wp14:anchorId="0D78311E" wp14:editId="570105D1">
                      <wp:extent cx="141605" cy="141605"/>
                      <wp:effectExtent l="0" t="0" r="0" b="0"/>
                      <wp:docPr id="1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7" name="Rectangle 17"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8"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9306E40"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">
                      <v:rect id="Rectangle 17"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6AF7834" w14:textId="77777777" w:rsidR="005D4DC9" w:rsidRDefault="00E72C28" w:rsidP="008D5E06">
            <w:pPr>
              <w:pStyle w:val="TipText"/>
              <w:cnfStyle w:val="000000000000" w:firstRow="0" w:lastRow="0" w:firstColumn="0" w:lastColumn="0" w:oddVBand="0" w:evenVBand="0" w:oddHBand="0" w:evenHBand="0" w:firstRowFirstColumn="0" w:firstRowLastColumn="0" w:lastRowFirstColumn="0" w:lastRowLastColumn="0"/>
            </w:pPr>
            <w:r>
              <w:t>Provide the data sources and the data elements you will need to analyze the problem you have identified.</w:t>
            </w:r>
          </w:p>
        </w:tc>
      </w:tr>
    </w:tbl>
    <w:p w14:paraId="70E70703" w14:textId="77777777" w:rsidR="003312ED" w:rsidRDefault="003312ED"/>
    <w:p w14:paraId="740EE6DF" w14:textId="77777777" w:rsidR="00DC09F2" w:rsidRDefault="00DC09F2"/>
    <w:tbl>
      <w:tblPr>
        <w:tblStyle w:val="ProjectScopeTable"/>
        <w:tblW w:w="5000" w:type="pct"/>
        <w:tblLook w:val="04A0" w:firstRow="1" w:lastRow="0" w:firstColumn="1" w:lastColumn="0" w:noHBand="0" w:noVBand="1"/>
        <w:tblDescription w:val="Table to enter Name, Title, and Date"/>
      </w:tblPr>
      <w:tblGrid>
        <w:gridCol w:w="3596"/>
        <w:gridCol w:w="3596"/>
        <w:gridCol w:w="2158"/>
      </w:tblGrid>
      <w:tr w:rsidR="00E35063" w14:paraId="0788D3C4" w14:textId="77777777" w:rsidTr="00A057A2">
        <w:trPr>
          <w:cnfStyle w:val="100000000000" w:firstRow="1" w:lastRow="0" w:firstColumn="0" w:lastColumn="0" w:oddVBand="0" w:evenVBand="0" w:oddHBand="0" w:evenHBand="0" w:firstRowFirstColumn="0" w:firstRowLastColumn="0" w:lastRowFirstColumn="0" w:lastRowLastColumn="0"/>
        </w:trPr>
        <w:tc>
          <w:tcPr>
            <w:tcW w:w="1923" w:type="pct"/>
          </w:tcPr>
          <w:p w14:paraId="6A04DF28" w14:textId="77777777" w:rsidR="00E35063" w:rsidRDefault="00E35063" w:rsidP="0012279A">
            <w:r>
              <w:t>Data Source</w:t>
            </w:r>
          </w:p>
        </w:tc>
        <w:tc>
          <w:tcPr>
            <w:tcW w:w="1923" w:type="pct"/>
          </w:tcPr>
          <w:p w14:paraId="57F1FAB0" w14:textId="77777777" w:rsidR="00E35063" w:rsidRDefault="00E35063" w:rsidP="0012279A">
            <w:r>
              <w:t>Data Element</w:t>
            </w:r>
          </w:p>
        </w:tc>
        <w:tc>
          <w:tcPr>
            <w:tcW w:w="1154" w:type="pct"/>
          </w:tcPr>
          <w:p w14:paraId="792B271F" w14:textId="77777777" w:rsidR="00E35063" w:rsidRDefault="00E35063" w:rsidP="0012279A">
            <w:r>
              <w:t>Purpose</w:t>
            </w:r>
          </w:p>
        </w:tc>
      </w:tr>
      <w:tr w:rsidR="00E35063" w14:paraId="6C37B549" w14:textId="77777777" w:rsidTr="00A057A2">
        <w:tc>
          <w:tcPr>
            <w:tcW w:w="1923" w:type="pct"/>
          </w:tcPr>
          <w:p w14:paraId="2730B14A" w14:textId="453BF1B8" w:rsidR="00E35063" w:rsidRDefault="007E7606" w:rsidP="0012279A">
            <w:r>
              <w:t>Recidivism Crime Data</w:t>
            </w:r>
          </w:p>
        </w:tc>
        <w:tc>
          <w:tcPr>
            <w:tcW w:w="1923" w:type="pct"/>
          </w:tcPr>
          <w:p w14:paraId="120E285F" w14:textId="05DC31D9" w:rsidR="00E35063" w:rsidRDefault="007E7606" w:rsidP="0012279A">
            <w:r>
              <w:t>Location</w:t>
            </w:r>
          </w:p>
        </w:tc>
        <w:tc>
          <w:tcPr>
            <w:tcW w:w="1154" w:type="pct"/>
          </w:tcPr>
          <w:p w14:paraId="442F78BD" w14:textId="26C51F70" w:rsidR="00E35063" w:rsidRDefault="00DC09F2" w:rsidP="0012279A">
            <w:r>
              <w:t>Identify key areas where people are reincarcerated more often and determine if there is a correlation.</w:t>
            </w:r>
          </w:p>
        </w:tc>
      </w:tr>
      <w:tr w:rsidR="00E35063" w14:paraId="66A6DD2E" w14:textId="77777777" w:rsidTr="00A057A2">
        <w:tc>
          <w:tcPr>
            <w:tcW w:w="1923" w:type="pct"/>
          </w:tcPr>
          <w:p w14:paraId="3032AE6D" w14:textId="49CE16DC" w:rsidR="00E35063" w:rsidRDefault="007E7606" w:rsidP="0012279A">
            <w:r>
              <w:t>Recidivism Crime Data</w:t>
            </w:r>
          </w:p>
        </w:tc>
        <w:tc>
          <w:tcPr>
            <w:tcW w:w="1923" w:type="pct"/>
          </w:tcPr>
          <w:p w14:paraId="235A5DA5" w14:textId="14AD5387" w:rsidR="00E35063" w:rsidRDefault="007E7606" w:rsidP="0012279A">
            <w:r>
              <w:t>Age</w:t>
            </w:r>
          </w:p>
        </w:tc>
        <w:tc>
          <w:tcPr>
            <w:tcW w:w="1154" w:type="pct"/>
          </w:tcPr>
          <w:p w14:paraId="5CC758CF" w14:textId="4DCFA7D1" w:rsidR="00E35063" w:rsidRDefault="007E7606" w:rsidP="0012279A">
            <w:r>
              <w:t>Understand the age groups that are most at risk of being reincarnated.</w:t>
            </w:r>
          </w:p>
        </w:tc>
      </w:tr>
      <w:tr w:rsidR="00307359" w14:paraId="04D3E020" w14:textId="77777777" w:rsidTr="00A057A2">
        <w:tc>
          <w:tcPr>
            <w:tcW w:w="1923" w:type="pct"/>
          </w:tcPr>
          <w:p w14:paraId="2A8021B4" w14:textId="214D7F21" w:rsidR="00307359" w:rsidRDefault="007E7606" w:rsidP="0012279A">
            <w:r>
              <w:t>Recidivism Crime Data</w:t>
            </w:r>
          </w:p>
        </w:tc>
        <w:tc>
          <w:tcPr>
            <w:tcW w:w="1923" w:type="pct"/>
          </w:tcPr>
          <w:p w14:paraId="1099B0C3" w14:textId="16080F0A" w:rsidR="00307359" w:rsidRDefault="007E7606" w:rsidP="0012279A">
            <w:r>
              <w:t>Gender</w:t>
            </w:r>
          </w:p>
        </w:tc>
        <w:tc>
          <w:tcPr>
            <w:tcW w:w="1154" w:type="pct"/>
          </w:tcPr>
          <w:p w14:paraId="731EEF6B" w14:textId="0506747C" w:rsidR="00307359" w:rsidRDefault="007E7606" w:rsidP="0012279A">
            <w:r>
              <w:t xml:space="preserve">Understand whether the recidivism rate is correlated to gender or not. </w:t>
            </w:r>
          </w:p>
        </w:tc>
      </w:tr>
      <w:tr w:rsidR="00DC09F2" w14:paraId="0BF05D57" w14:textId="77777777" w:rsidTr="00A057A2">
        <w:tc>
          <w:tcPr>
            <w:tcW w:w="1923" w:type="pct"/>
          </w:tcPr>
          <w:p w14:paraId="4F49CFAA" w14:textId="629F249C" w:rsidR="00DC09F2" w:rsidRDefault="00DC09F2" w:rsidP="00DC09F2">
            <w:r>
              <w:t>Recidivism Crime Data</w:t>
            </w:r>
          </w:p>
        </w:tc>
        <w:tc>
          <w:tcPr>
            <w:tcW w:w="1923" w:type="pct"/>
          </w:tcPr>
          <w:p w14:paraId="5DB094C2" w14:textId="4D800D70" w:rsidR="00DC09F2" w:rsidRDefault="00DC09F2" w:rsidP="00DC09F2">
            <w:r>
              <w:t>Time to Failure</w:t>
            </w:r>
          </w:p>
        </w:tc>
        <w:tc>
          <w:tcPr>
            <w:tcW w:w="1154" w:type="pct"/>
          </w:tcPr>
          <w:p w14:paraId="5A47B4CF" w14:textId="0655A6BE" w:rsidR="00DC09F2" w:rsidRDefault="00DC09F2" w:rsidP="00DC09F2">
            <w:r>
              <w:t xml:space="preserve">Identify the time frames between the first incarceration and </w:t>
            </w:r>
            <w:proofErr w:type="gramStart"/>
            <w:r>
              <w:t>recidivism, and</w:t>
            </w:r>
            <w:proofErr w:type="gramEnd"/>
            <w:r>
              <w:t xml:space="preserve"> understand if there is an identifiable pattern.</w:t>
            </w:r>
          </w:p>
        </w:tc>
      </w:tr>
      <w:tr w:rsidR="00DC09F2" w14:paraId="773B5A74" w14:textId="77777777" w:rsidTr="00A057A2">
        <w:tc>
          <w:tcPr>
            <w:tcW w:w="1923" w:type="pct"/>
          </w:tcPr>
          <w:p w14:paraId="1F399AEA" w14:textId="3A20F5D2" w:rsidR="00DC09F2" w:rsidRDefault="00DC09F2" w:rsidP="00DC09F2">
            <w:r>
              <w:t>Recidivism Crime Data</w:t>
            </w:r>
          </w:p>
        </w:tc>
        <w:tc>
          <w:tcPr>
            <w:tcW w:w="1923" w:type="pct"/>
          </w:tcPr>
          <w:p w14:paraId="7FF8C158" w14:textId="06730E4B" w:rsidR="00DC09F2" w:rsidRDefault="00DC09F2" w:rsidP="00DC09F2">
            <w:r>
              <w:t>Criminal History</w:t>
            </w:r>
          </w:p>
        </w:tc>
        <w:tc>
          <w:tcPr>
            <w:tcW w:w="1154" w:type="pct"/>
          </w:tcPr>
          <w:p w14:paraId="051E51F8" w14:textId="445AF565" w:rsidR="00DC09F2" w:rsidRDefault="00DC09F2" w:rsidP="00DC09F2">
            <w:r>
              <w:t xml:space="preserve">Understand if there is a relationship between being initially arrested for certain crimes and being reincarnated </w:t>
            </w:r>
          </w:p>
        </w:tc>
      </w:tr>
      <w:tr w:rsidR="00DC09F2" w14:paraId="77BC1BE6" w14:textId="77777777" w:rsidTr="00A057A2">
        <w:tc>
          <w:tcPr>
            <w:tcW w:w="1923" w:type="pct"/>
          </w:tcPr>
          <w:p w14:paraId="3B09F94B" w14:textId="510C594D" w:rsidR="00DC09F2" w:rsidRDefault="00DC09F2" w:rsidP="00DC09F2">
            <w:r>
              <w:t>State Wage Records</w:t>
            </w:r>
          </w:p>
        </w:tc>
        <w:tc>
          <w:tcPr>
            <w:tcW w:w="1923" w:type="pct"/>
          </w:tcPr>
          <w:p w14:paraId="08AD947B" w14:textId="006E3405" w:rsidR="00DC09F2" w:rsidRDefault="00DC09F2" w:rsidP="00DC09F2">
            <w:r>
              <w:t>Job</w:t>
            </w:r>
          </w:p>
        </w:tc>
        <w:tc>
          <w:tcPr>
            <w:tcW w:w="1154" w:type="pct"/>
          </w:tcPr>
          <w:p w14:paraId="0625EB2F" w14:textId="70703FC8" w:rsidR="00DC09F2" w:rsidRDefault="00DC09F2" w:rsidP="00DC09F2">
            <w:r>
              <w:t xml:space="preserve">Understand if there is a link between specific fields of employment and recidivism after incarceration. </w:t>
            </w:r>
          </w:p>
        </w:tc>
      </w:tr>
      <w:tr w:rsidR="00DC09F2" w14:paraId="2F19A7B2" w14:textId="77777777" w:rsidTr="00A057A2">
        <w:tc>
          <w:tcPr>
            <w:tcW w:w="1923" w:type="pct"/>
          </w:tcPr>
          <w:p w14:paraId="06873EBE" w14:textId="2ABE66F3" w:rsidR="00DC09F2" w:rsidRDefault="00DC09F2" w:rsidP="00DC09F2">
            <w:r>
              <w:lastRenderedPageBreak/>
              <w:t>State Wage Records</w:t>
            </w:r>
          </w:p>
        </w:tc>
        <w:tc>
          <w:tcPr>
            <w:tcW w:w="1923" w:type="pct"/>
          </w:tcPr>
          <w:p w14:paraId="0D7EBFFD" w14:textId="6565A2C9" w:rsidR="00DC09F2" w:rsidRDefault="00DC09F2" w:rsidP="00DC09F2">
            <w:r>
              <w:t>Pay Rate</w:t>
            </w:r>
          </w:p>
        </w:tc>
        <w:tc>
          <w:tcPr>
            <w:tcW w:w="1154" w:type="pct"/>
          </w:tcPr>
          <w:p w14:paraId="529812E4" w14:textId="0A93CB54" w:rsidR="00DC09F2" w:rsidRDefault="00DC09F2" w:rsidP="00DC09F2">
            <w:r>
              <w:t>Determine if the pay rate of released prisoners is correlated with being reincarcerated.</w:t>
            </w:r>
          </w:p>
        </w:tc>
      </w:tr>
      <w:tr w:rsidR="00DC09F2" w14:paraId="3551928C" w14:textId="77777777" w:rsidTr="00A057A2">
        <w:tc>
          <w:tcPr>
            <w:tcW w:w="1923" w:type="pct"/>
          </w:tcPr>
          <w:p w14:paraId="06431C9A" w14:textId="591D70F3" w:rsidR="00DC09F2" w:rsidRDefault="00DC09F2" w:rsidP="00DC09F2">
            <w:r>
              <w:t>State Unemployment Data</w:t>
            </w:r>
          </w:p>
        </w:tc>
        <w:tc>
          <w:tcPr>
            <w:tcW w:w="1923" w:type="pct"/>
          </w:tcPr>
          <w:p w14:paraId="57ACF79E" w14:textId="4F33DD4D" w:rsidR="00DC09F2" w:rsidRDefault="00DC09F2" w:rsidP="00DC09F2">
            <w:r>
              <w:t>Employment</w:t>
            </w:r>
          </w:p>
        </w:tc>
        <w:tc>
          <w:tcPr>
            <w:tcW w:w="1154" w:type="pct"/>
          </w:tcPr>
          <w:p w14:paraId="21A440AB" w14:textId="0FEA56E8" w:rsidR="00DC09F2" w:rsidRDefault="00DC09F2" w:rsidP="00DC09F2">
            <w:r>
              <w:t>Determine if unemployment affects recidivism and, if so, understand the relationship between the two.</w:t>
            </w:r>
          </w:p>
        </w:tc>
      </w:tr>
      <w:tr w:rsidR="00DC09F2" w14:paraId="35249672" w14:textId="77777777" w:rsidTr="00A057A2">
        <w:tc>
          <w:tcPr>
            <w:tcW w:w="1923" w:type="pct"/>
          </w:tcPr>
          <w:p w14:paraId="156FE811" w14:textId="62E62285" w:rsidR="00DC09F2" w:rsidRDefault="00DC09F2" w:rsidP="00DC09F2">
            <w:r>
              <w:t>Probation/Parole Data</w:t>
            </w:r>
          </w:p>
        </w:tc>
        <w:tc>
          <w:tcPr>
            <w:tcW w:w="1923" w:type="pct"/>
          </w:tcPr>
          <w:p w14:paraId="01269A8A" w14:textId="32A29C2D" w:rsidR="00DC09F2" w:rsidRDefault="00DC09F2" w:rsidP="00DC09F2">
            <w:r>
              <w:t>Violations</w:t>
            </w:r>
          </w:p>
        </w:tc>
        <w:tc>
          <w:tcPr>
            <w:tcW w:w="1154" w:type="pct"/>
          </w:tcPr>
          <w:p w14:paraId="410342C0" w14:textId="52D9CE01" w:rsidR="00DC09F2" w:rsidRDefault="00DC09F2" w:rsidP="00DC09F2">
            <w:r>
              <w:t>Identify if there is a correlation between ex-prisoners violating probation/parole and being reincarcerated</w:t>
            </w:r>
          </w:p>
        </w:tc>
      </w:tr>
      <w:tr w:rsidR="00DC09F2" w14:paraId="459A0D80" w14:textId="77777777" w:rsidTr="00A057A2">
        <w:tc>
          <w:tcPr>
            <w:tcW w:w="1923" w:type="pct"/>
          </w:tcPr>
          <w:p w14:paraId="57AC586C" w14:textId="36519247" w:rsidR="00DC09F2" w:rsidRDefault="00DC09F2" w:rsidP="00DC09F2">
            <w:r>
              <w:t>Probation/Parole Data</w:t>
            </w:r>
          </w:p>
        </w:tc>
        <w:tc>
          <w:tcPr>
            <w:tcW w:w="1923" w:type="pct"/>
          </w:tcPr>
          <w:p w14:paraId="09C90C3E" w14:textId="2862CFA0" w:rsidR="00DC09F2" w:rsidRDefault="00DC09F2" w:rsidP="00DC09F2">
            <w:r>
              <w:t>Therapy</w:t>
            </w:r>
          </w:p>
        </w:tc>
        <w:tc>
          <w:tcPr>
            <w:tcW w:w="1154" w:type="pct"/>
          </w:tcPr>
          <w:p w14:paraId="00E7544F" w14:textId="714D3757" w:rsidR="00DC09F2" w:rsidRDefault="00DC09F2" w:rsidP="00DC09F2">
            <w:r>
              <w:t xml:space="preserve">Identify if there is a correlation between attending therapy and a person's recidivism rate. </w:t>
            </w:r>
          </w:p>
        </w:tc>
      </w:tr>
      <w:tr w:rsidR="00DC09F2" w14:paraId="2F5BB363" w14:textId="77777777" w:rsidTr="00A057A2">
        <w:tc>
          <w:tcPr>
            <w:tcW w:w="1923" w:type="pct"/>
          </w:tcPr>
          <w:p w14:paraId="4204C72F" w14:textId="200E5422" w:rsidR="00DC09F2" w:rsidRDefault="00DC09F2" w:rsidP="00DC09F2">
            <w:r>
              <w:t>FBI Data</w:t>
            </w:r>
          </w:p>
        </w:tc>
        <w:tc>
          <w:tcPr>
            <w:tcW w:w="1923" w:type="pct"/>
          </w:tcPr>
          <w:p w14:paraId="4C5A39A7" w14:textId="47123C01" w:rsidR="00DC09F2" w:rsidRDefault="00DC09F2" w:rsidP="00DC09F2">
            <w:r>
              <w:t>Education Level</w:t>
            </w:r>
          </w:p>
        </w:tc>
        <w:tc>
          <w:tcPr>
            <w:tcW w:w="1154" w:type="pct"/>
          </w:tcPr>
          <w:p w14:paraId="3C62A4DE" w14:textId="17CCBDC6" w:rsidR="00DC09F2" w:rsidRDefault="00DC09F2" w:rsidP="00DC09F2">
            <w:r>
              <w:t>Understand if there is a relationship between education level and the chance of reincarceration.</w:t>
            </w:r>
          </w:p>
        </w:tc>
      </w:tr>
      <w:tr w:rsidR="00DC09F2" w14:paraId="44AE4A1F" w14:textId="77777777" w:rsidTr="00A057A2">
        <w:tc>
          <w:tcPr>
            <w:tcW w:w="1923" w:type="pct"/>
          </w:tcPr>
          <w:p w14:paraId="6BFDB587" w14:textId="67B07A4F" w:rsidR="00DC09F2" w:rsidRDefault="00316B66" w:rsidP="00DC09F2">
            <w:r>
              <w:t>FBI Data</w:t>
            </w:r>
          </w:p>
        </w:tc>
        <w:tc>
          <w:tcPr>
            <w:tcW w:w="1923" w:type="pct"/>
          </w:tcPr>
          <w:p w14:paraId="7F29F0B4" w14:textId="53C02006" w:rsidR="00DC09F2" w:rsidRDefault="00316B66" w:rsidP="00DC09F2">
            <w:r>
              <w:t>Substance Abuse</w:t>
            </w:r>
          </w:p>
        </w:tc>
        <w:tc>
          <w:tcPr>
            <w:tcW w:w="1154" w:type="pct"/>
          </w:tcPr>
          <w:p w14:paraId="0704228E" w14:textId="37FB94FD" w:rsidR="00DC09F2" w:rsidRDefault="00316B66" w:rsidP="00DC09F2">
            <w:r>
              <w:t xml:space="preserve">Understand if there is a correlation between substance abuse issues and the rate of reincarceration. </w:t>
            </w:r>
          </w:p>
        </w:tc>
      </w:tr>
      <w:tr w:rsidR="00DC09F2" w14:paraId="39293CC2" w14:textId="77777777" w:rsidTr="00A057A2">
        <w:tc>
          <w:tcPr>
            <w:tcW w:w="1923" w:type="pct"/>
          </w:tcPr>
          <w:p w14:paraId="6D5E6B5D" w14:textId="626D643F" w:rsidR="00DC09F2" w:rsidRDefault="00316B66" w:rsidP="00DC09F2">
            <w:r>
              <w:t>FBI Data</w:t>
            </w:r>
          </w:p>
        </w:tc>
        <w:tc>
          <w:tcPr>
            <w:tcW w:w="1923" w:type="pct"/>
          </w:tcPr>
          <w:p w14:paraId="5A49C266" w14:textId="25DE52D6" w:rsidR="00DC09F2" w:rsidRDefault="00316B66" w:rsidP="00DC09F2">
            <w:r>
              <w:t>State Location</w:t>
            </w:r>
          </w:p>
        </w:tc>
        <w:tc>
          <w:tcPr>
            <w:tcW w:w="1154" w:type="pct"/>
          </w:tcPr>
          <w:p w14:paraId="5AB3A762" w14:textId="32678B78" w:rsidR="00DC09F2" w:rsidRDefault="00316B66" w:rsidP="00DC09F2">
            <w:r>
              <w:t xml:space="preserve">Identify the areas/states with the highest recidivism risk and the associated reasons. </w:t>
            </w:r>
          </w:p>
        </w:tc>
      </w:tr>
    </w:tbl>
    <w:p w14:paraId="7E0CB65D" w14:textId="77777777" w:rsidR="00E35063" w:rsidRDefault="00E35063"/>
    <w:p w14:paraId="48BD1076" w14:textId="77777777" w:rsidR="003312ED" w:rsidRDefault="00E35063">
      <w:pPr>
        <w:pStyle w:val="Heading2"/>
      </w:pPr>
      <w:r>
        <w:t>Analysis</w:t>
      </w:r>
    </w:p>
    <w:tbl>
      <w:tblPr>
        <w:tblStyle w:val="TipTable"/>
        <w:tblW w:w="5000" w:type="pct"/>
        <w:tblLook w:val="04A0" w:firstRow="1" w:lastRow="0" w:firstColumn="1" w:lastColumn="0" w:noHBand="0" w:noVBand="1"/>
        <w:tblDescription w:val="Layout table"/>
      </w:tblPr>
      <w:tblGrid>
        <w:gridCol w:w="577"/>
        <w:gridCol w:w="8783"/>
      </w:tblGrid>
      <w:tr w:rsidR="005D4DC9" w14:paraId="4529803C"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182D5051" w14:textId="77777777" w:rsidR="005D4DC9" w:rsidRDefault="005D4DC9" w:rsidP="007664E8">
            <w:r>
              <w:rPr>
                <w:noProof/>
                <w:lang w:eastAsia="en-US"/>
              </w:rPr>
              <mc:AlternateContent>
                <mc:Choice Requires="wpg">
                  <w:drawing>
                    <wp:inline distT="0" distB="0" distL="0" distR="0" wp14:anchorId="5D490C6C" wp14:editId="566E81D8">
                      <wp:extent cx="141605" cy="141605"/>
                      <wp:effectExtent l="0" t="0" r="0" b="0"/>
                      <wp:docPr id="5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7" name="Rectangle 57"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58" name="Freeform 5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6953C3CE"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">
                      <v:rect id="Rectangle 57"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" fillcolor="#2e74b5 [2404]" stroked="f" strokeweight="0"/>
                      <v:shape id="Freeform 5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1D6EF7EA" w14:textId="77777777" w:rsidR="005D4DC9" w:rsidRDefault="00E35063" w:rsidP="008D5E06">
            <w:pPr>
              <w:pStyle w:val="TipText"/>
              <w:cnfStyle w:val="000000000000" w:firstRow="0" w:lastRow="0" w:firstColumn="0" w:lastColumn="0" w:oddVBand="0" w:evenVBand="0" w:oddHBand="0" w:evenHBand="0" w:firstRowFirstColumn="0" w:firstRowLastColumn="0" w:lastRowFirstColumn="0" w:lastRowLastColumn="0"/>
            </w:pPr>
            <w:r>
              <w:t>List the analysis you plan to do of the data</w:t>
            </w:r>
            <w:r w:rsidR="008A7A05">
              <w:t>, if you plan to create a predictive model, etc.</w:t>
            </w:r>
          </w:p>
        </w:tc>
      </w:tr>
    </w:tbl>
    <w:p w14:paraId="6429486C" w14:textId="77777777" w:rsidR="00307359" w:rsidRDefault="00307359"/>
    <w:p w14:paraId="0602D3D6" w14:textId="77777777" w:rsidR="007E2C07" w:rsidRDefault="00FD26B9">
      <w:r>
        <w:t xml:space="preserve">To better understand the issue of </w:t>
      </w:r>
      <w:r w:rsidR="00CD2519">
        <w:t xml:space="preserve">recidivism rates (in the United States specifically), I would </w:t>
      </w:r>
      <w:r w:rsidR="002B4A53">
        <w:t>begin my analysis by taking a look at the potential issues that could arise statistically</w:t>
      </w:r>
      <w:r w:rsidR="00AD0463">
        <w:t xml:space="preserve">, and which statistics, if any, could be useful indicators in predicting </w:t>
      </w:r>
      <w:r w:rsidR="00F9152C">
        <w:t xml:space="preserve">which factors lead the most to recidivism. </w:t>
      </w:r>
      <w:r w:rsidR="001513C0">
        <w:t xml:space="preserve">According to the Prison Policy </w:t>
      </w:r>
      <w:r w:rsidR="00CD0C52">
        <w:t>Initiative, recidivism rates can be statistically problematic due to inconsistencies in policing, charging, and supervision, as well as potential biases in how data is collected and analyzed</w:t>
      </w:r>
      <w:r w:rsidR="00F5765D">
        <w:t xml:space="preserve">. </w:t>
      </w:r>
      <w:r w:rsidR="00F5765D">
        <w:br/>
      </w:r>
      <w:r w:rsidR="00F5765D">
        <w:br/>
      </w:r>
      <w:r w:rsidR="0094510D">
        <w:t xml:space="preserve">One of the major hurdles in my analysis would include the varying inconsistencies in policing and charging. </w:t>
      </w:r>
      <w:r w:rsidR="00F5765D">
        <w:t xml:space="preserve">One issue </w:t>
      </w:r>
      <w:r w:rsidR="00C23DEF">
        <w:lastRenderedPageBreak/>
        <w:t>is</w:t>
      </w:r>
      <w:r w:rsidR="00655062">
        <w:t xml:space="preserve"> </w:t>
      </w:r>
      <w:r w:rsidR="00C23DEF">
        <w:t xml:space="preserve">that </w:t>
      </w:r>
      <w:r w:rsidR="00F5765D">
        <w:t>the uneven application of laws</w:t>
      </w:r>
      <w:r w:rsidR="00542AD6">
        <w:t xml:space="preserve"> in different jurisdictions may have varying policies regarding arrests for certain offenses, leading to </w:t>
      </w:r>
      <w:r w:rsidR="00655062">
        <w:t>inconsistencies in who is caught and charged with a crime.</w:t>
      </w:r>
      <w:r w:rsidR="00A25C2E">
        <w:t xml:space="preserve"> Another issue that may arise is the varying levels of enforcement. According to </w:t>
      </w:r>
      <w:r w:rsidR="00C23DEF">
        <w:t>the Prison</w:t>
      </w:r>
      <w:r w:rsidR="00A25C2E">
        <w:t xml:space="preserve"> Policy Initiative, some areas may have stricter policing, leading to more arrests and convictions, even for low-level offenses, while others may have more lenient enforcement. </w:t>
      </w:r>
      <w:r w:rsidR="001534AA">
        <w:t>There can also be biases in charging decisions wherein prosecutors may choose to charge certain individuals with more serious offenses, potentially influencing recidivism rates, even if the underlying behavior is similar.</w:t>
      </w:r>
      <w:r w:rsidR="003E3633">
        <w:br/>
      </w:r>
      <w:r w:rsidR="003E3633">
        <w:br/>
        <w:t xml:space="preserve">In addition to hurdles due to </w:t>
      </w:r>
      <w:r w:rsidR="00B1319F">
        <w:t>inconsistencies in policing and charging, there are also issues with data collection and analysis. For example, some studies focus on rearrest rates, which don’t always reflect conviction or reincarceration.</w:t>
      </w:r>
      <w:r w:rsidR="00404321">
        <w:t xml:space="preserve"> Another note by Prison Policy Initiative states </w:t>
      </w:r>
      <w:r w:rsidR="00570A23">
        <w:t xml:space="preserve">that some recidivism studies may have short follow-up periods, potentially missing long-term patterns of behavior. </w:t>
      </w:r>
      <w:r w:rsidR="00873DE8">
        <w:t>Lastly, different jurisdictions will have different definitions of</w:t>
      </w:r>
      <w:r w:rsidR="00D84B84">
        <w:t xml:space="preserve"> </w:t>
      </w:r>
      <w:r w:rsidR="00D87AF1">
        <w:t xml:space="preserve">recidivism, making it difficult to compare rates across regions. </w:t>
      </w:r>
      <w:r w:rsidR="00D84B84">
        <w:br/>
      </w:r>
      <w:r w:rsidR="00973DB8">
        <w:br/>
      </w:r>
      <w:r w:rsidR="004D3135">
        <w:t>Taking all these factors into account, I would choose to</w:t>
      </w:r>
      <w:r w:rsidR="00652C9A">
        <w:t xml:space="preserve"> instead</w:t>
      </w:r>
      <w:r w:rsidR="004D3135">
        <w:t xml:space="preserve"> focus the bulk of my analysis </w:t>
      </w:r>
      <w:r w:rsidR="00652C9A">
        <w:t xml:space="preserve">on individual circumstances that </w:t>
      </w:r>
      <w:r w:rsidR="005222A4">
        <w:t xml:space="preserve">individuals face </w:t>
      </w:r>
      <w:r w:rsidR="00B16A3E">
        <w:t xml:space="preserve">upon </w:t>
      </w:r>
      <w:r w:rsidR="005222A4">
        <w:t xml:space="preserve">leaving prison, such as mental health issues, trauma, drug use, and lack of support networks. </w:t>
      </w:r>
      <w:r w:rsidR="00214709">
        <w:t>Becau</w:t>
      </w:r>
      <w:r w:rsidR="00BD52E1">
        <w:t xml:space="preserve">se of the issues with policing, charging, data collection, and analysis </w:t>
      </w:r>
      <w:r w:rsidR="00463035">
        <w:t xml:space="preserve">surrounding this issue, I would instead attempt to find the correlation between the individual circumstances and the </w:t>
      </w:r>
      <w:r w:rsidR="00B8137C">
        <w:t>probability of reincar</w:t>
      </w:r>
      <w:r w:rsidR="00463035">
        <w:t xml:space="preserve">ceration. </w:t>
      </w:r>
      <w:r w:rsidR="00FA016C">
        <w:t>It would be impossible to get all jurisdictions</w:t>
      </w:r>
      <w:r w:rsidR="003D33B2">
        <w:t xml:space="preserve"> to police and charge the exact same way</w:t>
      </w:r>
      <w:r w:rsidR="003D3613">
        <w:t>,</w:t>
      </w:r>
      <w:r w:rsidR="003D33B2">
        <w:t xml:space="preserve"> considering each jurisdiction faces its own challenges and must react accordingly. </w:t>
      </w:r>
      <w:r w:rsidR="008339EC">
        <w:t>Additionally, it would be very difficult to get all authors or statistical studies</w:t>
      </w:r>
      <w:r w:rsidR="003D3613">
        <w:t xml:space="preserve"> to adhere to the same standards and use the same definitions. Therefore, I believe the best </w:t>
      </w:r>
      <w:r w:rsidR="004703C0">
        <w:t xml:space="preserve">way to analyze this problem is to statistically see which individual factors contribute to </w:t>
      </w:r>
      <w:r w:rsidR="00B47E1C">
        <w:t xml:space="preserve">increased incarceration. Then, we can </w:t>
      </w:r>
      <w:r w:rsidR="00EF2309">
        <w:t xml:space="preserve">spend more time </w:t>
      </w:r>
      <w:r w:rsidR="007E2C07">
        <w:t xml:space="preserve">and money </w:t>
      </w:r>
      <w:r w:rsidR="00EF2309">
        <w:t xml:space="preserve">attempting to fix those individual circumstances </w:t>
      </w:r>
      <w:r w:rsidR="004B4235">
        <w:t xml:space="preserve">and develop new methods to decrease future recidivism. </w:t>
      </w:r>
      <w:r w:rsidR="00463035">
        <w:br/>
      </w:r>
    </w:p>
    <w:p w14:paraId="0937900A" w14:textId="231B10DA" w:rsidR="00B922C7" w:rsidRDefault="007E2C07">
      <w:r>
        <w:t>The statistical analysis methods I would use for this problem would include clustering</w:t>
      </w:r>
      <w:r w:rsidR="00A4165F">
        <w:t xml:space="preserve"> and</w:t>
      </w:r>
      <w:r>
        <w:t xml:space="preserve"> regression analysis</w:t>
      </w:r>
      <w:r w:rsidR="00A4165F">
        <w:t xml:space="preserve"> in order to identify </w:t>
      </w:r>
      <w:r w:rsidR="00F84DF7">
        <w:t xml:space="preserve">different correlations and probabilities behind different individual circumstances of those leaving prison for the first time. </w:t>
      </w:r>
      <w:r w:rsidR="00FD7CBB">
        <w:t>Identifying key pieces of information</w:t>
      </w:r>
      <w:r w:rsidR="00DD6647">
        <w:t>,</w:t>
      </w:r>
      <w:r w:rsidR="00FD7CBB">
        <w:t xml:space="preserve"> like the number of people supporting a person leaving prison, </w:t>
      </w:r>
      <w:r w:rsidR="00DD6647">
        <w:t>the frequency of drug use, and</w:t>
      </w:r>
      <w:r w:rsidR="002A6608">
        <w:t xml:space="preserve"> the</w:t>
      </w:r>
      <w:r w:rsidR="00DD6647">
        <w:t xml:space="preserve"> existence of any mental health issues or trauma</w:t>
      </w:r>
      <w:r w:rsidR="002A6608">
        <w:t>, would be vital in understanding the potential correlations.</w:t>
      </w:r>
      <w:r w:rsidR="00224810">
        <w:t xml:space="preserve"> I would also perform the same analysis </w:t>
      </w:r>
      <w:r w:rsidR="003C5BA4">
        <w:t xml:space="preserve">in similar countries to the United States that have a far lower recidivism rate and </w:t>
      </w:r>
      <w:r w:rsidR="00925AC5">
        <w:t>attempt to find patterns that could be applied to the United States</w:t>
      </w:r>
      <w:r w:rsidR="00E10E0A">
        <w:t xml:space="preserve">. </w:t>
      </w:r>
      <w:r w:rsidR="00463035">
        <w:br/>
      </w:r>
    </w:p>
    <w:p w14:paraId="1ECC5424" w14:textId="77777777" w:rsidR="003312ED" w:rsidRDefault="00E35063">
      <w:pPr>
        <w:pStyle w:val="Heading2"/>
      </w:pPr>
      <w:r>
        <w:t>Assumptions/Constraints</w:t>
      </w:r>
    </w:p>
    <w:tbl>
      <w:tblPr>
        <w:tblStyle w:val="TipTable"/>
        <w:tblW w:w="5000" w:type="pct"/>
        <w:tblLook w:val="04A0" w:firstRow="1" w:lastRow="0" w:firstColumn="1" w:lastColumn="0" w:noHBand="0" w:noVBand="1"/>
        <w:tblDescription w:val="Layout table"/>
      </w:tblPr>
      <w:tblGrid>
        <w:gridCol w:w="577"/>
        <w:gridCol w:w="8783"/>
      </w:tblGrid>
      <w:tr w:rsidR="005D4DC9" w14:paraId="54ACA7DD"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1FC4BB0D" w14:textId="77777777" w:rsidR="005D4DC9" w:rsidRDefault="005D4DC9" w:rsidP="007664E8">
            <w:r>
              <w:rPr>
                <w:noProof/>
                <w:lang w:eastAsia="en-US"/>
              </w:rPr>
              <mc:AlternateContent>
                <mc:Choice Requires="wpg">
                  <w:drawing>
                    <wp:inline distT="0" distB="0" distL="0" distR="0" wp14:anchorId="687829E9" wp14:editId="64ECC5CE">
                      <wp:extent cx="141605" cy="141605"/>
                      <wp:effectExtent l="0" t="0" r="0" b="0"/>
                      <wp:docPr id="5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0" name="Rectangle 60"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1" name="Freeform 6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60BC8833"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v2ZrwgAAJU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">
                      <v:rect id="Rectangle 60"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" fillcolor="#2e74b5 [2404]" stroked="f" strokeweight="0"/>
                      <v:shape id="Freeform 61"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5948B09F" w14:textId="77777777" w:rsidR="005D4DC9" w:rsidRDefault="00E35063" w:rsidP="008D5E06">
            <w:pPr>
              <w:pStyle w:val="TipText"/>
              <w:cnfStyle w:val="000000000000" w:firstRow="0" w:lastRow="0" w:firstColumn="0" w:lastColumn="0" w:oddVBand="0" w:evenVBand="0" w:oddHBand="0" w:evenHBand="0" w:firstRowFirstColumn="0" w:firstRowLastColumn="0" w:lastRowFirstColumn="0" w:lastRowLastColumn="0"/>
            </w:pPr>
            <w:r>
              <w:t>List any assumptions/constraints you are anticipating when analyzing this problem</w:t>
            </w:r>
          </w:p>
        </w:tc>
      </w:tr>
    </w:tbl>
    <w:p w14:paraId="7EB0BCE5" w14:textId="6CEB8A45" w:rsidR="00307359" w:rsidRDefault="00A22265" w:rsidP="00307359">
      <w:pPr>
        <w:pStyle w:val="ListParagraph"/>
        <w:numPr>
          <w:ilvl w:val="0"/>
          <w:numId w:val="16"/>
        </w:numPr>
      </w:pPr>
      <w:r>
        <w:t xml:space="preserve">There will be varying degrees of inconsistency in policing and charging </w:t>
      </w:r>
      <w:r w:rsidR="0096704C">
        <w:t>in the United States.</w:t>
      </w:r>
    </w:p>
    <w:p w14:paraId="4495D421" w14:textId="55F6C42D" w:rsidR="0096704C" w:rsidRDefault="007E1ABD" w:rsidP="00307359">
      <w:pPr>
        <w:pStyle w:val="ListParagraph"/>
        <w:numPr>
          <w:ilvl w:val="0"/>
          <w:numId w:val="16"/>
        </w:numPr>
      </w:pPr>
      <w:r>
        <w:t xml:space="preserve">Many studies use different definitions of recidivism, </w:t>
      </w:r>
      <w:r w:rsidR="00466614">
        <w:t>focus solely on rearrest rate, or have limited follow-up periods, leading to inconsistencies in data collection and analysis.</w:t>
      </w:r>
    </w:p>
    <w:p w14:paraId="0C4A5D6F" w14:textId="5EE4B897" w:rsidR="00A464DC" w:rsidRDefault="00A464DC" w:rsidP="00307359">
      <w:pPr>
        <w:pStyle w:val="ListParagraph"/>
        <w:numPr>
          <w:ilvl w:val="0"/>
          <w:numId w:val="16"/>
        </w:numPr>
      </w:pPr>
      <w:r>
        <w:t xml:space="preserve">Many studies do not focus on </w:t>
      </w:r>
      <w:r w:rsidR="00844809">
        <w:t xml:space="preserve">indicators of success and </w:t>
      </w:r>
      <w:proofErr w:type="gramStart"/>
      <w:r w:rsidR="00844809">
        <w:t>ignore</w:t>
      </w:r>
      <w:proofErr w:type="gramEnd"/>
      <w:r w:rsidR="00844809">
        <w:t xml:space="preserve"> </w:t>
      </w:r>
      <w:proofErr w:type="gramStart"/>
      <w:r w:rsidR="00844809">
        <w:t>desistance</w:t>
      </w:r>
      <w:proofErr w:type="gramEnd"/>
      <w:r w:rsidR="00844809">
        <w:t xml:space="preserve">, which refers </w:t>
      </w:r>
      <w:r w:rsidR="00F04DDB">
        <w:t xml:space="preserve">to a gradual reduction in criminal activity. </w:t>
      </w:r>
    </w:p>
    <w:p w14:paraId="2A7B723C" w14:textId="77777777" w:rsidR="00AC5E44" w:rsidRDefault="00AC5E44" w:rsidP="00AC5E44">
      <w:pPr>
        <w:pStyle w:val="Heading2"/>
      </w:pPr>
      <w:r>
        <w:t>Benefits</w:t>
      </w:r>
    </w:p>
    <w:tbl>
      <w:tblPr>
        <w:tblStyle w:val="TipTable"/>
        <w:tblW w:w="5000" w:type="pct"/>
        <w:tblLook w:val="04A0" w:firstRow="1" w:lastRow="0" w:firstColumn="1" w:lastColumn="0" w:noHBand="0" w:noVBand="1"/>
        <w:tblDescription w:val="Layout table"/>
      </w:tblPr>
      <w:tblGrid>
        <w:gridCol w:w="577"/>
        <w:gridCol w:w="8783"/>
      </w:tblGrid>
      <w:tr w:rsidR="00AC5E44" w14:paraId="54D85A56" w14:textId="77777777" w:rsidTr="001734F8">
        <w:tc>
          <w:tcPr>
            <w:cnfStyle w:val="001000000000" w:firstRow="0" w:lastRow="0" w:firstColumn="1" w:lastColumn="0" w:oddVBand="0" w:evenVBand="0" w:oddHBand="0" w:evenHBand="0" w:firstRowFirstColumn="0" w:firstRowLastColumn="0" w:lastRowFirstColumn="0" w:lastRowLastColumn="0"/>
            <w:tcW w:w="308" w:type="pct"/>
          </w:tcPr>
          <w:p w14:paraId="5CDA2277" w14:textId="77777777" w:rsidR="00AC5E44" w:rsidRDefault="00AC5E44" w:rsidP="001734F8">
            <w:r>
              <w:rPr>
                <w:noProof/>
                <w:lang w:eastAsia="en-US"/>
              </w:rPr>
              <mc:AlternateContent>
                <mc:Choice Requires="wpg">
                  <w:drawing>
                    <wp:inline distT="0" distB="0" distL="0" distR="0" wp14:anchorId="0B0E8770" wp14:editId="476E8045">
                      <wp:extent cx="141605" cy="141605"/>
                      <wp:effectExtent l="0" t="0" r="0" b="0"/>
                      <wp:docPr id="62"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3" name="Rectangle 63"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4" name="Freeform 64"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60FCC937"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9RlwgAAGE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">
                      <v:rect id="Rectangle 63"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" fillcolor="#2e74b5 [2404]" stroked="f" strokeweight="0"/>
                      <v:shape id="Freeform 64"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376911B0" w14:textId="77777777" w:rsidR="00AC5E44" w:rsidRDefault="00AC5E44" w:rsidP="001734F8">
            <w:pPr>
              <w:pStyle w:val="TipText"/>
              <w:cnfStyle w:val="000000000000" w:firstRow="0" w:lastRow="0" w:firstColumn="0" w:lastColumn="0" w:oddVBand="0" w:evenVBand="0" w:oddHBand="0" w:evenHBand="0" w:firstRowFirstColumn="0" w:firstRowLastColumn="0" w:lastRowFirstColumn="0" w:lastRowLastColumn="0"/>
            </w:pPr>
            <w:r>
              <w:t>Outline the benefits that would be realized from this analysis being performed</w:t>
            </w:r>
          </w:p>
        </w:tc>
      </w:tr>
    </w:tbl>
    <w:p w14:paraId="7CA1D24E" w14:textId="71ED62A7" w:rsidR="00AC5E44" w:rsidRDefault="00074F55" w:rsidP="00074F55">
      <w:pPr>
        <w:pStyle w:val="ListParagraph"/>
        <w:numPr>
          <w:ilvl w:val="0"/>
          <w:numId w:val="18"/>
        </w:numPr>
      </w:pPr>
      <w:r>
        <w:t xml:space="preserve">The benefits of this analysis would be a reduction </w:t>
      </w:r>
      <w:r w:rsidR="00067819">
        <w:t xml:space="preserve">in </w:t>
      </w:r>
      <w:r w:rsidR="001D10D1">
        <w:t xml:space="preserve">the </w:t>
      </w:r>
      <w:r w:rsidR="00067819">
        <w:t xml:space="preserve">overall prisoners in the United States, which accounts for a significant portion of taxpayer </w:t>
      </w:r>
      <w:r w:rsidR="001D10D1">
        <w:t xml:space="preserve">money </w:t>
      </w:r>
      <w:r w:rsidR="00067819">
        <w:t xml:space="preserve">each </w:t>
      </w:r>
      <w:proofErr w:type="gramStart"/>
      <w:r w:rsidR="00067819">
        <w:t>year</w:t>
      </w:r>
      <w:r w:rsidR="00CE0AB8">
        <w:t>, and</w:t>
      </w:r>
      <w:proofErr w:type="gramEnd"/>
      <w:r w:rsidR="00CE0AB8">
        <w:t xml:space="preserve"> would also bring in more </w:t>
      </w:r>
      <w:r w:rsidR="00D8734B">
        <w:t>productive members of society</w:t>
      </w:r>
      <w:r w:rsidR="00067819">
        <w:t>.</w:t>
      </w:r>
    </w:p>
    <w:p w14:paraId="12ED8354" w14:textId="1B82C361" w:rsidR="001D10D1" w:rsidRDefault="001D10D1" w:rsidP="00074F55">
      <w:pPr>
        <w:pStyle w:val="ListParagraph"/>
        <w:numPr>
          <w:ilvl w:val="0"/>
          <w:numId w:val="18"/>
        </w:numPr>
      </w:pPr>
      <w:r>
        <w:t>Another benefit would be an overall understanding of what</w:t>
      </w:r>
      <w:r w:rsidR="00CE0AB8">
        <w:t xml:space="preserve"> </w:t>
      </w:r>
      <w:r w:rsidR="00D8734B">
        <w:t xml:space="preserve">causes prisoners to be reincarcerated and developing better programs to combat this problem. </w:t>
      </w:r>
    </w:p>
    <w:p w14:paraId="3786AFD3" w14:textId="77777777" w:rsidR="00E24C43" w:rsidRDefault="00E24C43" w:rsidP="00E24C43">
      <w:pPr>
        <w:pStyle w:val="Heading2"/>
      </w:pPr>
      <w:r>
        <w:lastRenderedPageBreak/>
        <w:t>Risks</w:t>
      </w:r>
    </w:p>
    <w:tbl>
      <w:tblPr>
        <w:tblStyle w:val="TipTable"/>
        <w:tblW w:w="5000" w:type="pct"/>
        <w:tblLook w:val="04A0" w:firstRow="1" w:lastRow="0" w:firstColumn="1" w:lastColumn="0" w:noHBand="0" w:noVBand="1"/>
        <w:tblDescription w:val="Layout table"/>
      </w:tblPr>
      <w:tblGrid>
        <w:gridCol w:w="577"/>
        <w:gridCol w:w="8783"/>
      </w:tblGrid>
      <w:tr w:rsidR="00E24C43" w14:paraId="7658BE1A" w14:textId="77777777" w:rsidTr="001734F8">
        <w:tc>
          <w:tcPr>
            <w:cnfStyle w:val="001000000000" w:firstRow="0" w:lastRow="0" w:firstColumn="1" w:lastColumn="0" w:oddVBand="0" w:evenVBand="0" w:oddHBand="0" w:evenHBand="0" w:firstRowFirstColumn="0" w:firstRowLastColumn="0" w:lastRowFirstColumn="0" w:lastRowLastColumn="0"/>
            <w:tcW w:w="308" w:type="pct"/>
          </w:tcPr>
          <w:p w14:paraId="4513F769" w14:textId="77777777" w:rsidR="00E24C43" w:rsidRDefault="00E24C43" w:rsidP="001734F8">
            <w:r>
              <w:rPr>
                <w:noProof/>
                <w:lang w:eastAsia="en-US"/>
              </w:rPr>
              <mc:AlternateContent>
                <mc:Choice Requires="wpg">
                  <w:drawing>
                    <wp:inline distT="0" distB="0" distL="0" distR="0" wp14:anchorId="4581EEB8" wp14:editId="24AFEBAD">
                      <wp:extent cx="141605" cy="141605"/>
                      <wp:effectExtent l="0" t="0" r="0" b="0"/>
                      <wp:docPr id="65"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6" name="Rectangle 66"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7" name="Freeform 6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79AF10E"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1ClwgAAGE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">
                      <v:rect id="Rectangle 66"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" fillcolor="#2e74b5 [2404]" stroked="f" strokeweight="0"/>
                      <v:shape id="Freeform 67"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A07551B" w14:textId="77777777" w:rsidR="00E24C43" w:rsidRDefault="00E24C43" w:rsidP="001734F8">
            <w:pPr>
              <w:pStyle w:val="TipText"/>
              <w:cnfStyle w:val="000000000000" w:firstRow="0" w:lastRow="0" w:firstColumn="0" w:lastColumn="0" w:oddVBand="0" w:evenVBand="0" w:oddHBand="0" w:evenHBand="0" w:firstRowFirstColumn="0" w:firstRowLastColumn="0" w:lastRowFirstColumn="0" w:lastRowLastColumn="0"/>
            </w:pPr>
            <w:r>
              <w:t>Outline any known risks that might be realized from this analysis being performed</w:t>
            </w:r>
          </w:p>
        </w:tc>
      </w:tr>
    </w:tbl>
    <w:p w14:paraId="27579ABD" w14:textId="2E836E20" w:rsidR="00506080" w:rsidRDefault="0063323C" w:rsidP="00EA6C53">
      <w:pPr>
        <w:pStyle w:val="ListParagraph"/>
        <w:numPr>
          <w:ilvl w:val="0"/>
          <w:numId w:val="19"/>
        </w:numPr>
      </w:pPr>
      <w:r>
        <w:t>Data can be influenced by biases within the criminal justice system, such as which police patrol and who they arrest, potentially skewing recidivism rates for certain groups.</w:t>
      </w:r>
    </w:p>
    <w:p w14:paraId="298D6E08" w14:textId="4FA22EBE" w:rsidR="0063323C" w:rsidRDefault="0017695F" w:rsidP="00EA6C53">
      <w:pPr>
        <w:pStyle w:val="ListParagraph"/>
        <w:numPr>
          <w:ilvl w:val="0"/>
          <w:numId w:val="19"/>
        </w:numPr>
      </w:pPr>
      <w:r>
        <w:t>Recidivism rates can show correlations</w:t>
      </w:r>
      <w:r w:rsidR="00D7081F">
        <w:t>, but establishing causation is challenging due to the influence of numerous factors</w:t>
      </w:r>
      <w:r w:rsidR="00CC27C0">
        <w:t>.</w:t>
      </w:r>
    </w:p>
    <w:p w14:paraId="61657563" w14:textId="6C3F7AC4" w:rsidR="00BF525B" w:rsidRDefault="00BF525B" w:rsidP="00EA6C53">
      <w:pPr>
        <w:pStyle w:val="ListParagraph"/>
        <w:numPr>
          <w:ilvl w:val="0"/>
          <w:numId w:val="19"/>
        </w:numPr>
      </w:pPr>
      <w:r>
        <w:t xml:space="preserve">Overreliance on recidivism rates can lead to ineffective or even harmful policy decisions if they fail to address the </w:t>
      </w:r>
      <w:r w:rsidR="00CB321D">
        <w:t xml:space="preserve">root causes of crime and the challenges faced by individuals during reentry. </w:t>
      </w:r>
    </w:p>
    <w:p w14:paraId="2119DBD8" w14:textId="61ACD13D" w:rsidR="00CB321D" w:rsidRDefault="00DE7B4B" w:rsidP="00EA6C53">
      <w:pPr>
        <w:pStyle w:val="ListParagraph"/>
        <w:numPr>
          <w:ilvl w:val="0"/>
          <w:numId w:val="19"/>
        </w:numPr>
      </w:pPr>
      <w:r>
        <w:t xml:space="preserve">Recidivism data can be misused or selectively presented to support </w:t>
      </w:r>
      <w:r w:rsidR="00A53E3D">
        <w:t>political agendas or justify punitive</w:t>
      </w:r>
      <w:r>
        <w:t xml:space="preserve"> policies w</w:t>
      </w:r>
      <w:r w:rsidR="00A53E3D">
        <w:t xml:space="preserve">ithout addressing underlying issues. </w:t>
      </w:r>
    </w:p>
    <w:p w14:paraId="49174AA9" w14:textId="77777777" w:rsidR="001529F7" w:rsidRDefault="001529F7" w:rsidP="001529F7">
      <w:pPr>
        <w:pStyle w:val="ListParagraph"/>
      </w:pPr>
    </w:p>
    <w:p w14:paraId="13CA400F" w14:textId="77777777" w:rsidR="00253DB9" w:rsidRDefault="00253DB9" w:rsidP="00253DB9">
      <w:pPr>
        <w:pStyle w:val="Heading2"/>
      </w:pPr>
      <w:r>
        <w:t>Business Process Changes</w:t>
      </w:r>
    </w:p>
    <w:tbl>
      <w:tblPr>
        <w:tblStyle w:val="TipTable"/>
        <w:tblW w:w="5000" w:type="pct"/>
        <w:tblLook w:val="04A0" w:firstRow="1" w:lastRow="0" w:firstColumn="1" w:lastColumn="0" w:noHBand="0" w:noVBand="1"/>
        <w:tblDescription w:val="Layout table"/>
      </w:tblPr>
      <w:tblGrid>
        <w:gridCol w:w="577"/>
        <w:gridCol w:w="8783"/>
      </w:tblGrid>
      <w:tr w:rsidR="00253DB9" w14:paraId="7CD9FD3E" w14:textId="77777777" w:rsidTr="00D77AE3">
        <w:tc>
          <w:tcPr>
            <w:cnfStyle w:val="001000000000" w:firstRow="0" w:lastRow="0" w:firstColumn="1" w:lastColumn="0" w:oddVBand="0" w:evenVBand="0" w:oddHBand="0" w:evenHBand="0" w:firstRowFirstColumn="0" w:firstRowLastColumn="0" w:lastRowFirstColumn="0" w:lastRowLastColumn="0"/>
            <w:tcW w:w="308" w:type="pct"/>
          </w:tcPr>
          <w:p w14:paraId="510843DC" w14:textId="77777777" w:rsidR="00253DB9" w:rsidRDefault="00253DB9" w:rsidP="00D77AE3">
            <w:r>
              <w:rPr>
                <w:noProof/>
                <w:lang w:eastAsia="en-US"/>
              </w:rPr>
              <mc:AlternateContent>
                <mc:Choice Requires="wpg">
                  <w:drawing>
                    <wp:inline distT="0" distB="0" distL="0" distR="0" wp14:anchorId="51D5300E" wp14:editId="7AA15EBA">
                      <wp:extent cx="141605" cy="141605"/>
                      <wp:effectExtent l="0" t="0" r="0" b="0"/>
                      <wp:docPr id="68"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9" name="Rectangle 69"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70" name="Freeform 70"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EF8C94B"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">
                      <v:rect id="Rectangle 69"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" fillcolor="#2e74b5 [2404]" stroked="f" strokeweight="0"/>
                      <v:shape id="Freeform 70"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4520228B" w14:textId="77777777" w:rsidR="00253DB9" w:rsidRDefault="00253DB9" w:rsidP="00D77AE3">
            <w:pPr>
              <w:pStyle w:val="TipText"/>
              <w:cnfStyle w:val="000000000000" w:firstRow="0" w:lastRow="0" w:firstColumn="0" w:lastColumn="0" w:oddVBand="0" w:evenVBand="0" w:oddHBand="0" w:evenHBand="0" w:firstRowFirstColumn="0" w:firstRowLastColumn="0" w:lastRowFirstColumn="0" w:lastRowLastColumn="0"/>
            </w:pPr>
            <w:r>
              <w:t>This might not be applicable, but if this is to an existing business process, identify any changes or workflow modifications that will occur</w:t>
            </w:r>
          </w:p>
        </w:tc>
      </w:tr>
    </w:tbl>
    <w:p w14:paraId="5541BFBC" w14:textId="51F23C4C" w:rsidR="001529F7" w:rsidRDefault="002D1F36" w:rsidP="002D1F36">
      <w:r>
        <w:tab/>
        <w:t>N/A</w:t>
      </w:r>
    </w:p>
    <w:sdt>
      <w:sdtPr>
        <w:alias w:val="High-Level Timeline/Schedule:"/>
        <w:tag w:val="High-Level Timeline/Schedule:"/>
        <w:id w:val="153876149"/>
        <w:placeholder>
          <w:docPart w:val="66CDEC2DA7674DC596BD645D24C60EE7"/>
        </w:placeholder>
        <w:temporary/>
        <w:showingPlcHdr/>
        <w15:appearance w15:val="hidden"/>
      </w:sdtPr>
      <w:sdtContent>
        <w:p w14:paraId="7EC53F23" w14:textId="4CB84BD3" w:rsidR="003312ED" w:rsidRDefault="001A728E">
          <w:pPr>
            <w:pStyle w:val="Heading2"/>
          </w:pPr>
          <w:r>
            <w:t>High-Level Timeline/Schedule</w:t>
          </w:r>
        </w:p>
      </w:sdtContent>
    </w:sdt>
    <w:tbl>
      <w:tblPr>
        <w:tblStyle w:val="TipTable"/>
        <w:tblW w:w="5000" w:type="pct"/>
        <w:tblLook w:val="04A0" w:firstRow="1" w:lastRow="0" w:firstColumn="1" w:lastColumn="0" w:noHBand="0" w:noVBand="1"/>
        <w:tblDescription w:val="Layout table"/>
      </w:tblPr>
      <w:tblGrid>
        <w:gridCol w:w="577"/>
        <w:gridCol w:w="8783"/>
      </w:tblGrid>
      <w:tr w:rsidR="005D4DC9" w14:paraId="726D42D5"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7014291C" w14:textId="77777777" w:rsidR="005D4DC9" w:rsidRDefault="005D4DC9" w:rsidP="007664E8">
            <w:r>
              <w:rPr>
                <w:noProof/>
                <w:lang w:eastAsia="en-US"/>
              </w:rPr>
              <mc:AlternateContent>
                <mc:Choice Requires="wpg">
                  <w:drawing>
                    <wp:inline distT="0" distB="0" distL="0" distR="0" wp14:anchorId="320A7E11" wp14:editId="579315D6">
                      <wp:extent cx="141605" cy="141605"/>
                      <wp:effectExtent l="0" t="0" r="0" b="0"/>
                      <wp:docPr id="71"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72" name="Rectangle 72"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73" name="Freeform 73"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5E1170E"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PxXsAgAAJU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">
                      <v:rect id="Rectangle 72"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" fillcolor="#2e74b5 [2404]" stroked="f" strokeweight="0"/>
                      <v:shape id="Freeform 73"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sdt>
          <w:sdtPr>
            <w:alias w:val="Enter description:"/>
            <w:tag w:val="Enter description:"/>
            <w:id w:val="-1234152741"/>
            <w:placeholder>
              <w:docPart w:val="4C3C6B1900BD474590FBB7116607FE64"/>
            </w:placeholder>
            <w:temporary/>
            <w:showingPlcHdr/>
            <w15:appearance w15:val="hidden"/>
          </w:sdtPr>
          <w:sdtContent>
            <w:tc>
              <w:tcPr>
                <w:tcW w:w="4692" w:type="pct"/>
              </w:tcPr>
              <w:p w14:paraId="5079F9B4" w14:textId="77777777" w:rsidR="005D4DC9" w:rsidRDefault="001A728E" w:rsidP="008D5E06">
                <w:pPr>
                  <w:pStyle w:val="TipText"/>
                  <w:cnfStyle w:val="000000000000" w:firstRow="0" w:lastRow="0" w:firstColumn="0" w:lastColumn="0" w:oddVBand="0" w:evenVBand="0" w:oddHBand="0" w:evenHBand="0" w:firstRowFirstColumn="0" w:firstRowLastColumn="0" w:lastRowFirstColumn="0" w:lastRowLastColumn="0"/>
                </w:pPr>
                <w:r>
                  <w:t xml:space="preserve">Describe what the high level </w:t>
                </w:r>
                <w:r w:rsidRPr="008D5E06">
                  <w:t>timeline</w:t>
                </w:r>
                <w:r>
                  <w:t>/schedule will be to plan, design, develop and deploy the project.  Generally, by when do you expect this project to be finished?</w:t>
                </w:r>
              </w:p>
            </w:tc>
          </w:sdtContent>
        </w:sdt>
      </w:tr>
      <w:tr w:rsidR="00253DB9" w14:paraId="2FAD82AF" w14:textId="77777777" w:rsidTr="00996AAD">
        <w:tc>
          <w:tcPr>
            <w:cnfStyle w:val="001000000000" w:firstRow="0" w:lastRow="0" w:firstColumn="1" w:lastColumn="0" w:oddVBand="0" w:evenVBand="0" w:oddHBand="0" w:evenHBand="0" w:firstRowFirstColumn="0" w:firstRowLastColumn="0" w:lastRowFirstColumn="0" w:lastRowLastColumn="0"/>
            <w:tcW w:w="308" w:type="pct"/>
            <w:shd w:val="clear" w:color="auto" w:fill="FFFFFF" w:themeFill="background1"/>
          </w:tcPr>
          <w:p w14:paraId="283BAD06" w14:textId="77777777" w:rsidR="00253DB9" w:rsidRDefault="00253DB9" w:rsidP="004C59F9">
            <w:pPr>
              <w:jc w:val="left"/>
              <w:rPr>
                <w:noProof/>
                <w:lang w:eastAsia="en-US"/>
              </w:rPr>
            </w:pPr>
          </w:p>
        </w:tc>
        <w:tc>
          <w:tcPr>
            <w:tcW w:w="4692" w:type="pct"/>
            <w:shd w:val="clear" w:color="auto" w:fill="FFFFFF" w:themeFill="background1"/>
          </w:tcPr>
          <w:p w14:paraId="146988B0" w14:textId="5045151F" w:rsidR="00253DB9" w:rsidRPr="00E925F5" w:rsidRDefault="00FF13E0" w:rsidP="008D5E06">
            <w:pPr>
              <w:pStyle w:val="TipText"/>
              <w:cnfStyle w:val="000000000000" w:firstRow="0" w:lastRow="0" w:firstColumn="0" w:lastColumn="0" w:oddVBand="0" w:evenVBand="0" w:oddHBand="0" w:evenHBand="0" w:firstRowFirstColumn="0" w:firstRowLastColumn="0" w:lastRowFirstColumn="0" w:lastRowLastColumn="0"/>
              <w:rPr>
                <w:i w:val="0"/>
                <w:iCs w:val="0"/>
              </w:rPr>
            </w:pPr>
            <w:r>
              <w:rPr>
                <w:i w:val="0"/>
                <w:iCs w:val="0"/>
              </w:rPr>
              <w:t xml:space="preserve">In order to put a solution in place, decades of initial study and long-term follow-ups with </w:t>
            </w:r>
            <w:r w:rsidR="00246288">
              <w:rPr>
                <w:i w:val="0"/>
                <w:iCs w:val="0"/>
              </w:rPr>
              <w:t xml:space="preserve">ex-convicts and reconvicted people should first be done. </w:t>
            </w:r>
            <w:r w:rsidR="001F6B9B">
              <w:rPr>
                <w:i w:val="0"/>
                <w:iCs w:val="0"/>
              </w:rPr>
              <w:t xml:space="preserve">Once the most prominent individual factors leading to recidivism are accurately identified, I expect a real solution to be put in place </w:t>
            </w:r>
            <w:r w:rsidR="00664EDB">
              <w:rPr>
                <w:i w:val="0"/>
                <w:iCs w:val="0"/>
              </w:rPr>
              <w:t xml:space="preserve">in at least 5 years, probably longer. The real hurdle will be getting different </w:t>
            </w:r>
            <w:r w:rsidR="00F56BD3">
              <w:rPr>
                <w:i w:val="0"/>
                <w:iCs w:val="0"/>
              </w:rPr>
              <w:t xml:space="preserve">areas in the country to agree to and comply with a standard set of solutions rather than individual solutions </w:t>
            </w:r>
            <w:r w:rsidR="00F81F76">
              <w:rPr>
                <w:i w:val="0"/>
                <w:iCs w:val="0"/>
              </w:rPr>
              <w:t>being</w:t>
            </w:r>
            <w:r w:rsidR="00F56BD3">
              <w:rPr>
                <w:i w:val="0"/>
                <w:iCs w:val="0"/>
              </w:rPr>
              <w:t xml:space="preserve"> put in place. </w:t>
            </w:r>
          </w:p>
        </w:tc>
      </w:tr>
    </w:tbl>
    <w:p w14:paraId="64A9DA6A" w14:textId="77777777" w:rsidR="009C599C" w:rsidRDefault="009C599C" w:rsidP="009C599C">
      <w:pPr>
        <w:pStyle w:val="Heading2"/>
      </w:pPr>
      <w:r>
        <w:t>Recommendation</w:t>
      </w:r>
      <w:r w:rsidR="00A057A2">
        <w:t xml:space="preserve"> </w:t>
      </w:r>
    </w:p>
    <w:tbl>
      <w:tblPr>
        <w:tblStyle w:val="TipTable"/>
        <w:tblW w:w="5000" w:type="pct"/>
        <w:tblLook w:val="04A0" w:firstRow="1" w:lastRow="0" w:firstColumn="1" w:lastColumn="0" w:noHBand="0" w:noVBand="1"/>
        <w:tblDescription w:val="Layout table"/>
      </w:tblPr>
      <w:tblGrid>
        <w:gridCol w:w="577"/>
        <w:gridCol w:w="8783"/>
      </w:tblGrid>
      <w:tr w:rsidR="009C599C" w14:paraId="2FCC4515" w14:textId="77777777" w:rsidTr="0012279A">
        <w:tc>
          <w:tcPr>
            <w:cnfStyle w:val="001000000000" w:firstRow="0" w:lastRow="0" w:firstColumn="1" w:lastColumn="0" w:oddVBand="0" w:evenVBand="0" w:oddHBand="0" w:evenHBand="0" w:firstRowFirstColumn="0" w:firstRowLastColumn="0" w:lastRowFirstColumn="0" w:lastRowLastColumn="0"/>
            <w:tcW w:w="308" w:type="pct"/>
          </w:tcPr>
          <w:p w14:paraId="632D0A38" w14:textId="77777777" w:rsidR="009C599C" w:rsidRDefault="009C599C" w:rsidP="0012279A">
            <w:r>
              <w:rPr>
                <w:noProof/>
                <w:lang w:eastAsia="en-US"/>
              </w:rPr>
              <mc:AlternateContent>
                <mc:Choice Requires="wpg">
                  <w:drawing>
                    <wp:inline distT="0" distB="0" distL="0" distR="0" wp14:anchorId="40B98D68" wp14:editId="2972A061">
                      <wp:extent cx="141605" cy="141605"/>
                      <wp:effectExtent l="0" t="0" r="0" b="0"/>
                      <wp:docPr id="1"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 name="Rectangle 2"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3" name="Freeform 73"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FF9892E"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M8tqwgAAJE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">
                      <v:rect id="Rectangle 2"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" fillcolor="#2e74b5 [2404]" stroked="f" strokeweight="0"/>
                      <v:shape id="Freeform 73"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zlbxAAAANoAAAAPAAAAZHJzL2Rvd25yZXYueG1sRI9Pa8JA&#10;FMTvQr/D8oTezMYWVK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L2zOVv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51EDEDE5" w14:textId="77777777" w:rsidR="009C599C" w:rsidRDefault="009C599C" w:rsidP="0012279A">
            <w:pPr>
              <w:pStyle w:val="TipText"/>
              <w:cnfStyle w:val="000000000000" w:firstRow="0" w:lastRow="0" w:firstColumn="0" w:lastColumn="0" w:oddVBand="0" w:evenVBand="0" w:oddHBand="0" w:evenHBand="0" w:firstRowFirstColumn="0" w:firstRowLastColumn="0" w:lastRowFirstColumn="0" w:lastRowLastColumn="0"/>
            </w:pPr>
            <w:r>
              <w:t>Based on what you have identified, do you want to recommend proceeding with the project? If not, outline why you do not think you are ready to proceed.</w:t>
            </w:r>
          </w:p>
        </w:tc>
      </w:tr>
      <w:tr w:rsidR="00996AAD" w14:paraId="45EC82CE" w14:textId="77777777" w:rsidTr="00996AAD">
        <w:tc>
          <w:tcPr>
            <w:cnfStyle w:val="001000000000" w:firstRow="0" w:lastRow="0" w:firstColumn="1" w:lastColumn="0" w:oddVBand="0" w:evenVBand="0" w:oddHBand="0" w:evenHBand="0" w:firstRowFirstColumn="0" w:firstRowLastColumn="0" w:lastRowFirstColumn="0" w:lastRowLastColumn="0"/>
            <w:tcW w:w="308" w:type="pct"/>
            <w:shd w:val="clear" w:color="auto" w:fill="FFFFFF" w:themeFill="background1"/>
          </w:tcPr>
          <w:p w14:paraId="74446C87" w14:textId="77777777" w:rsidR="00996AAD" w:rsidRDefault="00996AAD" w:rsidP="0012279A">
            <w:pPr>
              <w:rPr>
                <w:noProof/>
                <w:lang w:eastAsia="en-US"/>
              </w:rPr>
            </w:pPr>
          </w:p>
        </w:tc>
        <w:tc>
          <w:tcPr>
            <w:tcW w:w="4692" w:type="pct"/>
            <w:shd w:val="clear" w:color="auto" w:fill="FFFFFF" w:themeFill="background1"/>
          </w:tcPr>
          <w:p w14:paraId="00047441" w14:textId="5BCD6812" w:rsidR="00996AAD" w:rsidRPr="00996AAD" w:rsidRDefault="00F81F76" w:rsidP="0012279A">
            <w:pPr>
              <w:pStyle w:val="TipText"/>
              <w:cnfStyle w:val="000000000000" w:firstRow="0" w:lastRow="0" w:firstColumn="0" w:lastColumn="0" w:oddVBand="0" w:evenVBand="0" w:oddHBand="0" w:evenHBand="0" w:firstRowFirstColumn="0" w:firstRowLastColumn="0" w:lastRowFirstColumn="0" w:lastRowLastColumn="0"/>
              <w:rPr>
                <w:i w:val="0"/>
                <w:iCs w:val="0"/>
              </w:rPr>
            </w:pPr>
            <w:r>
              <w:rPr>
                <w:i w:val="0"/>
                <w:iCs w:val="0"/>
              </w:rPr>
              <w:t xml:space="preserve">Proceed with caution, as there are a lot of inconsistencies with </w:t>
            </w:r>
            <w:r w:rsidRPr="00F81F76">
              <w:rPr>
                <w:i w:val="0"/>
                <w:iCs w:val="0"/>
              </w:rPr>
              <w:t>policing</w:t>
            </w:r>
            <w:r>
              <w:rPr>
                <w:i w:val="0"/>
                <w:iCs w:val="0"/>
              </w:rPr>
              <w:t xml:space="preserve">, </w:t>
            </w:r>
            <w:r w:rsidRPr="00F81F76">
              <w:rPr>
                <w:i w:val="0"/>
                <w:iCs w:val="0"/>
              </w:rPr>
              <w:t>charging, data collection</w:t>
            </w:r>
            <w:r>
              <w:rPr>
                <w:i w:val="0"/>
                <w:iCs w:val="0"/>
              </w:rPr>
              <w:t>,</w:t>
            </w:r>
            <w:r w:rsidRPr="00F81F76">
              <w:rPr>
                <w:i w:val="0"/>
                <w:iCs w:val="0"/>
              </w:rPr>
              <w:t xml:space="preserve"> and analysis.</w:t>
            </w:r>
            <w:r w:rsidR="009220D5">
              <w:rPr>
                <w:i w:val="0"/>
                <w:iCs w:val="0"/>
              </w:rPr>
              <w:t xml:space="preserve"> A lot of assumptions are likely to be made in order to do this analysis. </w:t>
            </w:r>
          </w:p>
        </w:tc>
      </w:tr>
    </w:tbl>
    <w:p w14:paraId="4A82F6C4" w14:textId="77777777" w:rsidR="00A057A2" w:rsidRDefault="00A057A2" w:rsidP="00A057A2">
      <w:pPr>
        <w:pStyle w:val="Heading2"/>
      </w:pPr>
      <w:r>
        <w:t xml:space="preserve">Proposed Solution  </w:t>
      </w:r>
    </w:p>
    <w:tbl>
      <w:tblPr>
        <w:tblStyle w:val="TipTable"/>
        <w:tblW w:w="5000" w:type="pct"/>
        <w:tblLook w:val="04A0" w:firstRow="1" w:lastRow="0" w:firstColumn="1" w:lastColumn="0" w:noHBand="0" w:noVBand="1"/>
        <w:tblDescription w:val="Layout table"/>
      </w:tblPr>
      <w:tblGrid>
        <w:gridCol w:w="577"/>
        <w:gridCol w:w="8783"/>
      </w:tblGrid>
      <w:tr w:rsidR="00A057A2" w14:paraId="7742D864" w14:textId="77777777" w:rsidTr="0012279A">
        <w:tc>
          <w:tcPr>
            <w:cnfStyle w:val="001000000000" w:firstRow="0" w:lastRow="0" w:firstColumn="1" w:lastColumn="0" w:oddVBand="0" w:evenVBand="0" w:oddHBand="0" w:evenHBand="0" w:firstRowFirstColumn="0" w:firstRowLastColumn="0" w:lastRowFirstColumn="0" w:lastRowLastColumn="0"/>
            <w:tcW w:w="308" w:type="pct"/>
          </w:tcPr>
          <w:p w14:paraId="1D41A9A0" w14:textId="77777777" w:rsidR="00A057A2" w:rsidRDefault="00A057A2" w:rsidP="0012279A">
            <w:r>
              <w:rPr>
                <w:noProof/>
                <w:lang w:eastAsia="en-US"/>
              </w:rPr>
              <mc:AlternateContent>
                <mc:Choice Requires="wpg">
                  <w:drawing>
                    <wp:inline distT="0" distB="0" distL="0" distR="0" wp14:anchorId="2D7F7BA9" wp14:editId="0EB7D4BE">
                      <wp:extent cx="141605" cy="141605"/>
                      <wp:effectExtent l="0" t="0" r="0" b="0"/>
                      <wp:docPr id="4"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 name="Rectangle 5"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 name="Freeform 73"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0586C1A3"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j0ApwgAAJE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">
                      <v:rect id="Rectangle 5"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" fillcolor="#2e74b5 [2404]" stroked="f" strokeweight="0"/>
                      <v:shape id="Freeform 73"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7B153298" w14:textId="77777777" w:rsidR="00A057A2" w:rsidRDefault="00A057A2" w:rsidP="0012279A">
            <w:pPr>
              <w:pStyle w:val="TipText"/>
              <w:cnfStyle w:val="000000000000" w:firstRow="0" w:lastRow="0" w:firstColumn="0" w:lastColumn="0" w:oddVBand="0" w:evenVBand="0" w:oddHBand="0" w:evenHBand="0" w:firstRowFirstColumn="0" w:firstRowLastColumn="0" w:lastRowFirstColumn="0" w:lastRowLastColumn="0"/>
            </w:pPr>
            <w:r>
              <w:t xml:space="preserve">If you have already started thinking of a way to solve the problem, should your analysis prove true – identify an initial solution.  </w:t>
            </w:r>
            <w:r w:rsidR="00DB3CD4">
              <w:t>If you aren’t recommending proceeding, you likely don’t have a solution yet, which is okay.</w:t>
            </w:r>
          </w:p>
        </w:tc>
      </w:tr>
      <w:tr w:rsidR="009A52AC" w:rsidRPr="009A52AC" w14:paraId="712675B7" w14:textId="77777777" w:rsidTr="009A52AC">
        <w:tc>
          <w:tcPr>
            <w:cnfStyle w:val="001000000000" w:firstRow="0" w:lastRow="0" w:firstColumn="1" w:lastColumn="0" w:oddVBand="0" w:evenVBand="0" w:oddHBand="0" w:evenHBand="0" w:firstRowFirstColumn="0" w:firstRowLastColumn="0" w:lastRowFirstColumn="0" w:lastRowLastColumn="0"/>
            <w:tcW w:w="308" w:type="pct"/>
            <w:shd w:val="clear" w:color="auto" w:fill="FFFFFF" w:themeFill="background1"/>
          </w:tcPr>
          <w:p w14:paraId="564DF759" w14:textId="77777777" w:rsidR="009A52AC" w:rsidRPr="009A52AC" w:rsidRDefault="009A52AC" w:rsidP="0012279A">
            <w:pPr>
              <w:rPr>
                <w:noProof/>
                <w:lang w:eastAsia="en-US"/>
              </w:rPr>
            </w:pPr>
          </w:p>
        </w:tc>
        <w:tc>
          <w:tcPr>
            <w:tcW w:w="4692" w:type="pct"/>
            <w:shd w:val="clear" w:color="auto" w:fill="FFFFFF" w:themeFill="background1"/>
          </w:tcPr>
          <w:p w14:paraId="0816E39B" w14:textId="786772DB" w:rsidR="009A52AC" w:rsidRPr="009A52AC" w:rsidRDefault="00B65983" w:rsidP="0012279A">
            <w:pPr>
              <w:pStyle w:val="TipText"/>
              <w:cnfStyle w:val="000000000000" w:firstRow="0" w:lastRow="0" w:firstColumn="0" w:lastColumn="0" w:oddVBand="0" w:evenVBand="0" w:oddHBand="0" w:evenHBand="0" w:firstRowFirstColumn="0" w:firstRowLastColumn="0" w:lastRowFirstColumn="0" w:lastRowLastColumn="0"/>
              <w:rPr>
                <w:i w:val="0"/>
                <w:iCs w:val="0"/>
              </w:rPr>
            </w:pPr>
            <w:r>
              <w:rPr>
                <w:i w:val="0"/>
                <w:iCs w:val="0"/>
              </w:rPr>
              <w:t xml:space="preserve">A proposed solution to the identified </w:t>
            </w:r>
            <w:r w:rsidR="00FE4505">
              <w:rPr>
                <w:i w:val="0"/>
                <w:iCs w:val="0"/>
              </w:rPr>
              <w:t xml:space="preserve">problem would be long-term follow-up interviews and data collection on the various individual factors that contribute the most to a person’s likelihood </w:t>
            </w:r>
            <w:r w:rsidR="00BC1D71">
              <w:rPr>
                <w:i w:val="0"/>
                <w:iCs w:val="0"/>
              </w:rPr>
              <w:t>of being</w:t>
            </w:r>
            <w:r w:rsidR="00FE4505">
              <w:rPr>
                <w:i w:val="0"/>
                <w:iCs w:val="0"/>
              </w:rPr>
              <w:t xml:space="preserve"> </w:t>
            </w:r>
            <w:r w:rsidR="00BC1D71">
              <w:rPr>
                <w:i w:val="0"/>
                <w:iCs w:val="0"/>
              </w:rPr>
              <w:t xml:space="preserve">reincarcerated. Any </w:t>
            </w:r>
            <w:r w:rsidR="00611376">
              <w:rPr>
                <w:i w:val="0"/>
                <w:iCs w:val="0"/>
              </w:rPr>
              <w:t xml:space="preserve">practical solutions to recidivism long-term would </w:t>
            </w:r>
            <w:r w:rsidR="00C50B7A">
              <w:rPr>
                <w:i w:val="0"/>
                <w:iCs w:val="0"/>
              </w:rPr>
              <w:t>have</w:t>
            </w:r>
            <w:r w:rsidR="00611376">
              <w:rPr>
                <w:i w:val="0"/>
                <w:iCs w:val="0"/>
              </w:rPr>
              <w:t xml:space="preserve"> to be identified based on the analysis of th</w:t>
            </w:r>
            <w:r w:rsidR="00C50B7A">
              <w:rPr>
                <w:i w:val="0"/>
                <w:iCs w:val="0"/>
              </w:rPr>
              <w:t>ese long-term follow-ups with ex-convicts and reconvicted people</w:t>
            </w:r>
            <w:r w:rsidR="0043570E">
              <w:rPr>
                <w:i w:val="0"/>
                <w:iCs w:val="0"/>
              </w:rPr>
              <w:t>.</w:t>
            </w:r>
            <w:r w:rsidR="0043570E">
              <w:rPr>
                <w:i w:val="0"/>
                <w:iCs w:val="0"/>
              </w:rPr>
              <w:br/>
            </w:r>
            <w:r w:rsidR="0043570E">
              <w:rPr>
                <w:i w:val="0"/>
                <w:iCs w:val="0"/>
              </w:rPr>
              <w:br/>
              <w:t xml:space="preserve">There </w:t>
            </w:r>
            <w:r w:rsidR="00D96D72">
              <w:rPr>
                <w:i w:val="0"/>
                <w:iCs w:val="0"/>
              </w:rPr>
              <w:t>are</w:t>
            </w:r>
            <w:r w:rsidR="0043570E">
              <w:rPr>
                <w:i w:val="0"/>
                <w:iCs w:val="0"/>
              </w:rPr>
              <w:t xml:space="preserve"> likely to be multiple relationships between the individual factors that may lead to a person’s reconviction (or </w:t>
            </w:r>
            <w:r w:rsidR="00D96D72">
              <w:rPr>
                <w:i w:val="0"/>
                <w:iCs w:val="0"/>
              </w:rPr>
              <w:t>first-time</w:t>
            </w:r>
            <w:r w:rsidR="0043570E">
              <w:rPr>
                <w:i w:val="0"/>
                <w:iCs w:val="0"/>
              </w:rPr>
              <w:t xml:space="preserve"> conviction) </w:t>
            </w:r>
            <w:r w:rsidR="00D96D72">
              <w:rPr>
                <w:i w:val="0"/>
                <w:iCs w:val="0"/>
              </w:rPr>
              <w:t xml:space="preserve">and their likelihood of reincarceration. </w:t>
            </w:r>
            <w:r w:rsidR="009D5FCE">
              <w:rPr>
                <w:i w:val="0"/>
                <w:iCs w:val="0"/>
              </w:rPr>
              <w:t xml:space="preserve">The individual factors that may </w:t>
            </w:r>
            <w:r w:rsidR="002B6155">
              <w:rPr>
                <w:i w:val="0"/>
                <w:iCs w:val="0"/>
              </w:rPr>
              <w:t xml:space="preserve">be most pressing in </w:t>
            </w:r>
            <w:r w:rsidR="002B6155">
              <w:rPr>
                <w:i w:val="0"/>
                <w:iCs w:val="0"/>
              </w:rPr>
              <w:lastRenderedPageBreak/>
              <w:t xml:space="preserve">analyzing include </w:t>
            </w:r>
            <w:r w:rsidR="002B6155" w:rsidRPr="002B6155">
              <w:rPr>
                <w:i w:val="0"/>
                <w:iCs w:val="0"/>
              </w:rPr>
              <w:t>the number of people supporting a person leaving prison, the frequency of drug use, and the existence of any mental health issues or trauma</w:t>
            </w:r>
            <w:r w:rsidR="002B6155">
              <w:rPr>
                <w:i w:val="0"/>
                <w:iCs w:val="0"/>
              </w:rPr>
              <w:t xml:space="preserve">. Regression analysis in conjunction with long-term follow-ups </w:t>
            </w:r>
            <w:r w:rsidR="004220CB">
              <w:rPr>
                <w:i w:val="0"/>
                <w:iCs w:val="0"/>
              </w:rPr>
              <w:t xml:space="preserve">may yield insights into the recidivism problem. Proceed with caution as this does not </w:t>
            </w:r>
            <w:proofErr w:type="gramStart"/>
            <w:r w:rsidR="004220CB">
              <w:rPr>
                <w:i w:val="0"/>
                <w:iCs w:val="0"/>
              </w:rPr>
              <w:t>take into account</w:t>
            </w:r>
            <w:proofErr w:type="gramEnd"/>
            <w:r w:rsidR="004220CB">
              <w:rPr>
                <w:i w:val="0"/>
                <w:iCs w:val="0"/>
              </w:rPr>
              <w:t xml:space="preserve"> the </w:t>
            </w:r>
            <w:r w:rsidR="0074207C">
              <w:rPr>
                <w:i w:val="0"/>
                <w:iCs w:val="0"/>
              </w:rPr>
              <w:t>underlying societal issues that may contribute to higher recidivism in certain areas, including different policing in certain jurisdictions and how certain judges charge individuals</w:t>
            </w:r>
            <w:r w:rsidR="003558BA">
              <w:rPr>
                <w:i w:val="0"/>
                <w:iCs w:val="0"/>
              </w:rPr>
              <w:t xml:space="preserve"> in specific jurisdictions. </w:t>
            </w:r>
          </w:p>
        </w:tc>
      </w:tr>
    </w:tbl>
    <w:p w14:paraId="5A74792D" w14:textId="77777777" w:rsidR="003312ED" w:rsidRDefault="00000000">
      <w:pPr>
        <w:pStyle w:val="Heading1"/>
      </w:pPr>
      <w:sdt>
        <w:sdtPr>
          <w:alias w:val="Approval and Authority to Proceed:"/>
          <w:tag w:val="Approval and Authority to Proceed:"/>
          <w:id w:val="1678304271"/>
          <w:placeholder>
            <w:docPart w:val="9A4CAC0A868D4FC1BF32269F6E07107F"/>
          </w:placeholder>
          <w:temporary/>
          <w:showingPlcHdr/>
          <w15:appearance w15:val="hidden"/>
        </w:sdtPr>
        <w:sdtContent>
          <w:r w:rsidR="001A728E">
            <w:t>Approval and Authority to Proceed</w:t>
          </w:r>
        </w:sdtContent>
      </w:sdt>
    </w:p>
    <w:p w14:paraId="41598F23" w14:textId="77777777" w:rsidR="003312ED" w:rsidRDefault="00000000">
      <w:sdt>
        <w:sdtPr>
          <w:alias w:val="Enter description:"/>
          <w:tag w:val="Enter description:"/>
          <w:id w:val="2060202526"/>
          <w:placeholder>
            <w:docPart w:val="DB49E67C89BA4010B160D42DFDB6937F"/>
          </w:placeholder>
          <w:temporary/>
          <w:showingPlcHdr/>
          <w15:appearance w15:val="hidden"/>
        </w:sdtPr>
        <w:sdtContent>
          <w:r w:rsidR="001A728E">
            <w:t>We approve the project as described above, and authorize the team to proceed.</w:t>
          </w:r>
        </w:sdtContent>
      </w:sdt>
    </w:p>
    <w:tbl>
      <w:tblPr>
        <w:tblStyle w:val="ProjectScopeTable"/>
        <w:tblW w:w="5000" w:type="pct"/>
        <w:tblLook w:val="04A0" w:firstRow="1" w:lastRow="0" w:firstColumn="1" w:lastColumn="0" w:noHBand="0" w:noVBand="1"/>
        <w:tblDescription w:val="Table to enter Name, Title, and Date"/>
      </w:tblPr>
      <w:tblGrid>
        <w:gridCol w:w="3596"/>
        <w:gridCol w:w="3596"/>
        <w:gridCol w:w="2158"/>
      </w:tblGrid>
      <w:tr w:rsidR="003312ED" w14:paraId="6C94C27A" w14:textId="77777777" w:rsidTr="003312ED">
        <w:trPr>
          <w:cnfStyle w:val="100000000000" w:firstRow="1" w:lastRow="0" w:firstColumn="0" w:lastColumn="0" w:oddVBand="0" w:evenVBand="0" w:oddHBand="0" w:evenHBand="0" w:firstRowFirstColumn="0" w:firstRowLastColumn="0" w:lastRowFirstColumn="0" w:lastRowLastColumn="0"/>
        </w:trPr>
        <w:tc>
          <w:tcPr>
            <w:tcW w:w="1923" w:type="pct"/>
          </w:tcPr>
          <w:p w14:paraId="23D4F8C0" w14:textId="77777777" w:rsidR="003312ED" w:rsidRDefault="00000000">
            <w:sdt>
              <w:sdtPr>
                <w:alias w:val="Name:"/>
                <w:tag w:val="Name:"/>
                <w:id w:val="906499201"/>
                <w:placeholder>
                  <w:docPart w:val="3320CD475EE64126B71CBBD5BC469A16"/>
                </w:placeholder>
                <w:temporary/>
                <w:showingPlcHdr/>
                <w15:appearance w15:val="hidden"/>
              </w:sdtPr>
              <w:sdtContent>
                <w:r w:rsidR="001A728E">
                  <w:t>Name</w:t>
                </w:r>
              </w:sdtContent>
            </w:sdt>
          </w:p>
        </w:tc>
        <w:sdt>
          <w:sdtPr>
            <w:alias w:val="Title:"/>
            <w:tag w:val="Title:"/>
            <w:id w:val="-2000185632"/>
            <w:placeholder>
              <w:docPart w:val="9FA9595254D742E68755BBCC5993539D"/>
            </w:placeholder>
            <w:temporary/>
            <w:showingPlcHdr/>
            <w15:appearance w15:val="hidden"/>
          </w:sdtPr>
          <w:sdtContent>
            <w:tc>
              <w:tcPr>
                <w:tcW w:w="1923" w:type="pct"/>
              </w:tcPr>
              <w:p w14:paraId="3C5798B8" w14:textId="77777777" w:rsidR="003312ED" w:rsidRDefault="001A728E">
                <w:r>
                  <w:t>Title</w:t>
                </w:r>
              </w:p>
            </w:tc>
          </w:sdtContent>
        </w:sdt>
        <w:sdt>
          <w:sdtPr>
            <w:alias w:val="Date:"/>
            <w:tag w:val="Date:"/>
            <w:id w:val="-434442090"/>
            <w:placeholder>
              <w:docPart w:val="1ABB35EB646D4C059E9054774E5BE1ED"/>
            </w:placeholder>
            <w:temporary/>
            <w:showingPlcHdr/>
            <w15:appearance w15:val="hidden"/>
          </w:sdtPr>
          <w:sdtContent>
            <w:tc>
              <w:tcPr>
                <w:tcW w:w="1155" w:type="pct"/>
              </w:tcPr>
              <w:p w14:paraId="078AA2D0" w14:textId="77777777" w:rsidR="003312ED" w:rsidRDefault="001A728E">
                <w:r>
                  <w:t>Date</w:t>
                </w:r>
              </w:p>
            </w:tc>
          </w:sdtContent>
        </w:sdt>
      </w:tr>
      <w:tr w:rsidR="003312ED" w14:paraId="759C665A" w14:textId="77777777" w:rsidTr="003312ED">
        <w:tc>
          <w:tcPr>
            <w:tcW w:w="1923" w:type="pct"/>
          </w:tcPr>
          <w:p w14:paraId="21F5B603" w14:textId="77777777" w:rsidR="003312ED" w:rsidRDefault="009C599C">
            <w:r>
              <w:t>Your Name</w:t>
            </w:r>
          </w:p>
        </w:tc>
        <w:tc>
          <w:tcPr>
            <w:tcW w:w="1923" w:type="pct"/>
          </w:tcPr>
          <w:p w14:paraId="6A5455F2" w14:textId="77777777" w:rsidR="003312ED" w:rsidRDefault="003312ED"/>
        </w:tc>
        <w:tc>
          <w:tcPr>
            <w:tcW w:w="1155" w:type="pct"/>
          </w:tcPr>
          <w:p w14:paraId="40722258" w14:textId="77777777" w:rsidR="003312ED" w:rsidRDefault="003312ED"/>
        </w:tc>
      </w:tr>
      <w:tr w:rsidR="003312ED" w14:paraId="3BE6AE3E" w14:textId="77777777" w:rsidTr="003312ED">
        <w:tc>
          <w:tcPr>
            <w:tcW w:w="1923" w:type="pct"/>
          </w:tcPr>
          <w:p w14:paraId="0C0F897A" w14:textId="77777777" w:rsidR="003312ED" w:rsidRDefault="003312ED"/>
        </w:tc>
        <w:tc>
          <w:tcPr>
            <w:tcW w:w="1923" w:type="pct"/>
          </w:tcPr>
          <w:p w14:paraId="4B19CDAF" w14:textId="77777777" w:rsidR="003312ED" w:rsidRDefault="003312ED"/>
        </w:tc>
        <w:tc>
          <w:tcPr>
            <w:tcW w:w="1155" w:type="pct"/>
          </w:tcPr>
          <w:p w14:paraId="37F48D8A" w14:textId="77777777" w:rsidR="003312ED" w:rsidRDefault="003312ED"/>
        </w:tc>
      </w:tr>
      <w:tr w:rsidR="003312ED" w14:paraId="59E9B6BC" w14:textId="77777777" w:rsidTr="003312ED">
        <w:tc>
          <w:tcPr>
            <w:tcW w:w="1923" w:type="pct"/>
          </w:tcPr>
          <w:p w14:paraId="1BB74276" w14:textId="77777777" w:rsidR="003312ED" w:rsidRDefault="003312ED"/>
        </w:tc>
        <w:tc>
          <w:tcPr>
            <w:tcW w:w="1923" w:type="pct"/>
          </w:tcPr>
          <w:p w14:paraId="607D7CB6" w14:textId="77777777" w:rsidR="003312ED" w:rsidRDefault="003312ED"/>
        </w:tc>
        <w:tc>
          <w:tcPr>
            <w:tcW w:w="1155" w:type="pct"/>
          </w:tcPr>
          <w:p w14:paraId="492635C6" w14:textId="77777777" w:rsidR="003312ED" w:rsidRDefault="003312ED"/>
        </w:tc>
      </w:tr>
    </w:tbl>
    <w:p w14:paraId="761420E9" w14:textId="77777777" w:rsidR="003312ED" w:rsidRDefault="003312ED"/>
    <w:tbl>
      <w:tblPr>
        <w:tblStyle w:val="PlainTable4"/>
        <w:tblW w:w="5000" w:type="pct"/>
        <w:tblLook w:val="04A0" w:firstRow="1" w:lastRow="0" w:firstColumn="1" w:lastColumn="0" w:noHBand="0" w:noVBand="1"/>
        <w:tblDescription w:val="Table to enter Approved by names and Date"/>
      </w:tblPr>
      <w:tblGrid>
        <w:gridCol w:w="1197"/>
        <w:gridCol w:w="1944"/>
        <w:gridCol w:w="175"/>
        <w:gridCol w:w="1078"/>
        <w:gridCol w:w="575"/>
        <w:gridCol w:w="1198"/>
        <w:gridCol w:w="1943"/>
        <w:gridCol w:w="174"/>
        <w:gridCol w:w="1076"/>
      </w:tblGrid>
      <w:tr w:rsidR="003312ED" w14:paraId="30C7F5A6" w14:textId="77777777" w:rsidTr="00083B37">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639" w:type="pct"/>
          </w:tcPr>
          <w:p w14:paraId="7D3F89F2" w14:textId="77777777" w:rsidR="003312ED" w:rsidRDefault="003312ED"/>
        </w:tc>
        <w:tc>
          <w:tcPr>
            <w:tcW w:w="1038" w:type="pct"/>
          </w:tcPr>
          <w:p w14:paraId="099BFA22" w14:textId="77777777" w:rsidR="003312ED" w:rsidRDefault="003312ED">
            <w:pPr>
              <w:cnfStyle w:val="100000000000" w:firstRow="1" w:lastRow="0" w:firstColumn="0" w:lastColumn="0" w:oddVBand="0" w:evenVBand="0" w:oddHBand="0" w:evenHBand="0" w:firstRowFirstColumn="0" w:firstRowLastColumn="0" w:lastRowFirstColumn="0" w:lastRowLastColumn="0"/>
            </w:pPr>
          </w:p>
        </w:tc>
        <w:tc>
          <w:tcPr>
            <w:tcW w:w="93" w:type="pct"/>
          </w:tcPr>
          <w:p w14:paraId="3FD7AF83" w14:textId="77777777" w:rsidR="003312ED" w:rsidRDefault="003312ED">
            <w:pPr>
              <w:cnfStyle w:val="100000000000" w:firstRow="1" w:lastRow="0" w:firstColumn="0" w:lastColumn="0" w:oddVBand="0" w:evenVBand="0" w:oddHBand="0" w:evenHBand="0" w:firstRowFirstColumn="0" w:firstRowLastColumn="0" w:lastRowFirstColumn="0" w:lastRowLastColumn="0"/>
            </w:pPr>
          </w:p>
        </w:tc>
        <w:tc>
          <w:tcPr>
            <w:tcW w:w="576" w:type="pct"/>
          </w:tcPr>
          <w:p w14:paraId="5075012A" w14:textId="77777777" w:rsidR="003312ED" w:rsidRDefault="003312ED">
            <w:pPr>
              <w:cnfStyle w:val="100000000000" w:firstRow="1" w:lastRow="0" w:firstColumn="0" w:lastColumn="0" w:oddVBand="0" w:evenVBand="0" w:oddHBand="0" w:evenHBand="0" w:firstRowFirstColumn="0" w:firstRowLastColumn="0" w:lastRowFirstColumn="0" w:lastRowLastColumn="0"/>
            </w:pPr>
          </w:p>
        </w:tc>
        <w:tc>
          <w:tcPr>
            <w:tcW w:w="307" w:type="pct"/>
          </w:tcPr>
          <w:p w14:paraId="33BA9A86" w14:textId="77777777" w:rsidR="003312ED" w:rsidRDefault="003312ED">
            <w:pPr>
              <w:cnfStyle w:val="100000000000" w:firstRow="1" w:lastRow="0" w:firstColumn="0" w:lastColumn="0" w:oddVBand="0" w:evenVBand="0" w:oddHBand="0" w:evenHBand="0" w:firstRowFirstColumn="0" w:firstRowLastColumn="0" w:lastRowFirstColumn="0" w:lastRowLastColumn="0"/>
            </w:pPr>
          </w:p>
        </w:tc>
        <w:tc>
          <w:tcPr>
            <w:tcW w:w="640" w:type="pct"/>
          </w:tcPr>
          <w:p w14:paraId="18C6E099" w14:textId="77777777" w:rsidR="003312ED" w:rsidRDefault="003312ED">
            <w:pPr>
              <w:cnfStyle w:val="100000000000" w:firstRow="1" w:lastRow="0" w:firstColumn="0" w:lastColumn="0" w:oddVBand="0" w:evenVBand="0" w:oddHBand="0" w:evenHBand="0" w:firstRowFirstColumn="0" w:firstRowLastColumn="0" w:lastRowFirstColumn="0" w:lastRowLastColumn="0"/>
            </w:pPr>
          </w:p>
        </w:tc>
        <w:tc>
          <w:tcPr>
            <w:tcW w:w="1038" w:type="pct"/>
          </w:tcPr>
          <w:p w14:paraId="20A2FFDC" w14:textId="77777777" w:rsidR="003312ED" w:rsidRDefault="003312ED">
            <w:pPr>
              <w:cnfStyle w:val="100000000000" w:firstRow="1" w:lastRow="0" w:firstColumn="0" w:lastColumn="0" w:oddVBand="0" w:evenVBand="0" w:oddHBand="0" w:evenHBand="0" w:firstRowFirstColumn="0" w:firstRowLastColumn="0" w:lastRowFirstColumn="0" w:lastRowLastColumn="0"/>
            </w:pPr>
          </w:p>
        </w:tc>
        <w:tc>
          <w:tcPr>
            <w:tcW w:w="93" w:type="pct"/>
          </w:tcPr>
          <w:p w14:paraId="283E7031" w14:textId="77777777" w:rsidR="003312ED" w:rsidRDefault="003312ED">
            <w:pPr>
              <w:cnfStyle w:val="100000000000" w:firstRow="1" w:lastRow="0" w:firstColumn="0" w:lastColumn="0" w:oddVBand="0" w:evenVBand="0" w:oddHBand="0" w:evenHBand="0" w:firstRowFirstColumn="0" w:firstRowLastColumn="0" w:lastRowFirstColumn="0" w:lastRowLastColumn="0"/>
            </w:pPr>
          </w:p>
        </w:tc>
        <w:tc>
          <w:tcPr>
            <w:tcW w:w="575" w:type="pct"/>
          </w:tcPr>
          <w:p w14:paraId="7E62D666" w14:textId="77777777" w:rsidR="003312ED" w:rsidRDefault="003312ED">
            <w:pPr>
              <w:cnfStyle w:val="100000000000" w:firstRow="1" w:lastRow="0" w:firstColumn="0" w:lastColumn="0" w:oddVBand="0" w:evenVBand="0" w:oddHBand="0" w:evenHBand="0" w:firstRowFirstColumn="0" w:firstRowLastColumn="0" w:lastRowFirstColumn="0" w:lastRowLastColumn="0"/>
            </w:pPr>
          </w:p>
        </w:tc>
      </w:tr>
      <w:tr w:rsidR="003312ED" w14:paraId="5881A608" w14:textId="77777777" w:rsidTr="00083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 w:type="pct"/>
          </w:tcPr>
          <w:p w14:paraId="0227BF0B" w14:textId="77777777" w:rsidR="003312ED" w:rsidRDefault="00000000">
            <w:sdt>
              <w:sdtPr>
                <w:alias w:val="Approved By:"/>
                <w:tag w:val="Approved By:"/>
                <w:id w:val="-1471513911"/>
                <w:placeholder>
                  <w:docPart w:val="C38589BD6B5547DE9990E1D3DECFD6C1"/>
                </w:placeholder>
                <w:temporary/>
                <w:showingPlcHdr/>
                <w15:appearance w15:val="hidden"/>
              </w:sdtPr>
              <w:sdtContent>
                <w:r w:rsidR="001A728E">
                  <w:t>Approved By</w:t>
                </w:r>
              </w:sdtContent>
            </w:sdt>
          </w:p>
        </w:tc>
        <w:tc>
          <w:tcPr>
            <w:tcW w:w="1038" w:type="pct"/>
          </w:tcPr>
          <w:p w14:paraId="49D8C563" w14:textId="77777777" w:rsidR="003312ED" w:rsidRDefault="003312ED">
            <w:pPr>
              <w:cnfStyle w:val="000000100000" w:firstRow="0" w:lastRow="0" w:firstColumn="0" w:lastColumn="0" w:oddVBand="0" w:evenVBand="0" w:oddHBand="1" w:evenHBand="0" w:firstRowFirstColumn="0" w:firstRowLastColumn="0" w:lastRowFirstColumn="0" w:lastRowLastColumn="0"/>
            </w:pPr>
          </w:p>
        </w:tc>
        <w:tc>
          <w:tcPr>
            <w:tcW w:w="93" w:type="pct"/>
          </w:tcPr>
          <w:p w14:paraId="1C19503E" w14:textId="77777777" w:rsidR="003312ED" w:rsidRDefault="003312ED">
            <w:pPr>
              <w:cnfStyle w:val="000000100000" w:firstRow="0" w:lastRow="0" w:firstColumn="0" w:lastColumn="0" w:oddVBand="0" w:evenVBand="0" w:oddHBand="1" w:evenHBand="0" w:firstRowFirstColumn="0" w:firstRowLastColumn="0" w:lastRowFirstColumn="0" w:lastRowLastColumn="0"/>
            </w:pPr>
          </w:p>
        </w:tc>
        <w:sdt>
          <w:sdtPr>
            <w:alias w:val="Date:"/>
            <w:tag w:val="Date:"/>
            <w:id w:val="126055296"/>
            <w:placeholder>
              <w:docPart w:val="0E54488B7B334E3D994A2BC4320983C1"/>
            </w:placeholder>
            <w:temporary/>
            <w:showingPlcHdr/>
            <w15:appearance w15:val="hidden"/>
          </w:sdtPr>
          <w:sdtContent>
            <w:tc>
              <w:tcPr>
                <w:tcW w:w="576" w:type="pct"/>
              </w:tcPr>
              <w:p w14:paraId="12282CDF" w14:textId="77777777" w:rsidR="003312ED" w:rsidRDefault="001A728E">
                <w:pPr>
                  <w:cnfStyle w:val="000000100000" w:firstRow="0" w:lastRow="0" w:firstColumn="0" w:lastColumn="0" w:oddVBand="0" w:evenVBand="0" w:oddHBand="1" w:evenHBand="0" w:firstRowFirstColumn="0" w:firstRowLastColumn="0" w:lastRowFirstColumn="0" w:lastRowLastColumn="0"/>
                </w:pPr>
                <w:r>
                  <w:t>Date</w:t>
                </w:r>
              </w:p>
            </w:tc>
          </w:sdtContent>
        </w:sdt>
        <w:tc>
          <w:tcPr>
            <w:tcW w:w="307" w:type="pct"/>
          </w:tcPr>
          <w:p w14:paraId="2A4E3264" w14:textId="77777777" w:rsidR="003312ED" w:rsidRDefault="003312ED">
            <w:pPr>
              <w:cnfStyle w:val="000000100000" w:firstRow="0" w:lastRow="0" w:firstColumn="0" w:lastColumn="0" w:oddVBand="0" w:evenVBand="0" w:oddHBand="1" w:evenHBand="0" w:firstRowFirstColumn="0" w:firstRowLastColumn="0" w:lastRowFirstColumn="0" w:lastRowLastColumn="0"/>
            </w:pPr>
          </w:p>
        </w:tc>
        <w:sdt>
          <w:sdtPr>
            <w:alias w:val="Approved By:"/>
            <w:tag w:val="Approved By:"/>
            <w:id w:val="-1885242522"/>
            <w:placeholder>
              <w:docPart w:val="E24DDD9D4D5F4CE9889A02D9A5780B6E"/>
            </w:placeholder>
            <w:temporary/>
            <w:showingPlcHdr/>
            <w15:appearance w15:val="hidden"/>
          </w:sdtPr>
          <w:sdtContent>
            <w:tc>
              <w:tcPr>
                <w:tcW w:w="640" w:type="pct"/>
              </w:tcPr>
              <w:p w14:paraId="14EFF5D4" w14:textId="77777777" w:rsidR="003312ED" w:rsidRDefault="001A728E">
                <w:pPr>
                  <w:cnfStyle w:val="000000100000" w:firstRow="0" w:lastRow="0" w:firstColumn="0" w:lastColumn="0" w:oddVBand="0" w:evenVBand="0" w:oddHBand="1" w:evenHBand="0" w:firstRowFirstColumn="0" w:firstRowLastColumn="0" w:lastRowFirstColumn="0" w:lastRowLastColumn="0"/>
                </w:pPr>
                <w:r>
                  <w:t>Approved By</w:t>
                </w:r>
              </w:p>
            </w:tc>
          </w:sdtContent>
        </w:sdt>
        <w:tc>
          <w:tcPr>
            <w:tcW w:w="1038" w:type="pct"/>
          </w:tcPr>
          <w:p w14:paraId="54B69524" w14:textId="77777777" w:rsidR="003312ED" w:rsidRDefault="003312ED">
            <w:pPr>
              <w:cnfStyle w:val="000000100000" w:firstRow="0" w:lastRow="0" w:firstColumn="0" w:lastColumn="0" w:oddVBand="0" w:evenVBand="0" w:oddHBand="1" w:evenHBand="0" w:firstRowFirstColumn="0" w:firstRowLastColumn="0" w:lastRowFirstColumn="0" w:lastRowLastColumn="0"/>
            </w:pPr>
          </w:p>
        </w:tc>
        <w:tc>
          <w:tcPr>
            <w:tcW w:w="93" w:type="pct"/>
          </w:tcPr>
          <w:p w14:paraId="7B8458B9" w14:textId="77777777" w:rsidR="003312ED" w:rsidRDefault="003312ED">
            <w:pPr>
              <w:cnfStyle w:val="000000100000" w:firstRow="0" w:lastRow="0" w:firstColumn="0" w:lastColumn="0" w:oddVBand="0" w:evenVBand="0" w:oddHBand="1" w:evenHBand="0" w:firstRowFirstColumn="0" w:firstRowLastColumn="0" w:lastRowFirstColumn="0" w:lastRowLastColumn="0"/>
            </w:pPr>
          </w:p>
        </w:tc>
        <w:sdt>
          <w:sdtPr>
            <w:alias w:val="Date:"/>
            <w:tag w:val="Date:"/>
            <w:id w:val="-144667917"/>
            <w:placeholder>
              <w:docPart w:val="049103D4EE474D86B27F584B043F23C5"/>
            </w:placeholder>
            <w:temporary/>
            <w:showingPlcHdr/>
            <w15:appearance w15:val="hidden"/>
          </w:sdtPr>
          <w:sdtContent>
            <w:tc>
              <w:tcPr>
                <w:tcW w:w="575" w:type="pct"/>
              </w:tcPr>
              <w:p w14:paraId="1F4C9876" w14:textId="77777777" w:rsidR="003312ED" w:rsidRDefault="001A728E">
                <w:pPr>
                  <w:cnfStyle w:val="000000100000" w:firstRow="0" w:lastRow="0" w:firstColumn="0" w:lastColumn="0" w:oddVBand="0" w:evenVBand="0" w:oddHBand="1" w:evenHBand="0" w:firstRowFirstColumn="0" w:firstRowLastColumn="0" w:lastRowFirstColumn="0" w:lastRowLastColumn="0"/>
                </w:pPr>
                <w:r>
                  <w:t>Date</w:t>
                </w:r>
              </w:p>
            </w:tc>
          </w:sdtContent>
        </w:sdt>
      </w:tr>
    </w:tbl>
    <w:p w14:paraId="00CB5F78" w14:textId="77777777" w:rsidR="003312ED" w:rsidRDefault="003312ED" w:rsidP="008D6D77"/>
    <w:p w14:paraId="4C1BFAFF" w14:textId="77777777" w:rsidR="0074207C" w:rsidRPr="0074207C" w:rsidRDefault="0074207C" w:rsidP="0074207C"/>
    <w:p w14:paraId="02BFFB09" w14:textId="77777777" w:rsidR="0074207C" w:rsidRPr="0074207C" w:rsidRDefault="0074207C" w:rsidP="0074207C"/>
    <w:p w14:paraId="308F6F1F" w14:textId="77777777" w:rsidR="0074207C" w:rsidRPr="0074207C" w:rsidRDefault="0074207C" w:rsidP="0074207C"/>
    <w:p w14:paraId="5D0E2130" w14:textId="77777777" w:rsidR="0074207C" w:rsidRDefault="0074207C" w:rsidP="0074207C"/>
    <w:p w14:paraId="0C13F3D3" w14:textId="747DA86A" w:rsidR="0074207C" w:rsidRPr="0074207C" w:rsidRDefault="0074207C" w:rsidP="0074207C">
      <w:pPr>
        <w:tabs>
          <w:tab w:val="left" w:pos="8626"/>
        </w:tabs>
      </w:pPr>
      <w:r>
        <w:tab/>
      </w:r>
    </w:p>
    <w:sectPr w:rsidR="0074207C" w:rsidRPr="0074207C">
      <w:footerReference w:type="default" r:id="rId10"/>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1D7EE" w14:textId="77777777" w:rsidR="008F4406" w:rsidRDefault="008F4406">
      <w:pPr>
        <w:spacing w:after="0" w:line="240" w:lineRule="auto"/>
      </w:pPr>
      <w:r>
        <w:separator/>
      </w:r>
    </w:p>
  </w:endnote>
  <w:endnote w:type="continuationSeparator" w:id="0">
    <w:p w14:paraId="5D1571A3" w14:textId="77777777" w:rsidR="008F4406" w:rsidRDefault="008F4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CED5" w14:textId="77777777" w:rsidR="001E042A" w:rsidRDefault="001E042A" w:rsidP="001E042A">
    <w:pPr>
      <w:pStyle w:val="Footer"/>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0DFFF" w14:textId="77777777" w:rsidR="008F4406" w:rsidRDefault="008F4406">
      <w:pPr>
        <w:spacing w:after="0" w:line="240" w:lineRule="auto"/>
      </w:pPr>
      <w:r>
        <w:separator/>
      </w:r>
    </w:p>
  </w:footnote>
  <w:footnote w:type="continuationSeparator" w:id="0">
    <w:p w14:paraId="31893A02" w14:textId="77777777" w:rsidR="008F4406" w:rsidRDefault="008F44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1170"/>
        </w:tabs>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936761"/>
    <w:multiLevelType w:val="hybridMultilevel"/>
    <w:tmpl w:val="8CAC3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3669C4"/>
    <w:multiLevelType w:val="hybridMultilevel"/>
    <w:tmpl w:val="EA8C8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4"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15" w15:restartNumberingAfterBreak="0">
    <w:nsid w:val="6761313E"/>
    <w:multiLevelType w:val="hybridMultilevel"/>
    <w:tmpl w:val="ADD2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B25D15"/>
    <w:multiLevelType w:val="hybridMultilevel"/>
    <w:tmpl w:val="7CC4D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6804261">
    <w:abstractNumId w:val="9"/>
  </w:num>
  <w:num w:numId="2" w16cid:durableId="29115039">
    <w:abstractNumId w:val="14"/>
  </w:num>
  <w:num w:numId="3" w16cid:durableId="2097627088">
    <w:abstractNumId w:val="14"/>
    <w:lvlOverride w:ilvl="0">
      <w:startOverride w:val="1"/>
    </w:lvlOverride>
  </w:num>
  <w:num w:numId="4" w16cid:durableId="1660307067">
    <w:abstractNumId w:val="10"/>
  </w:num>
  <w:num w:numId="5" w16cid:durableId="1832135612">
    <w:abstractNumId w:val="7"/>
  </w:num>
  <w:num w:numId="6" w16cid:durableId="1840925990">
    <w:abstractNumId w:val="6"/>
  </w:num>
  <w:num w:numId="7" w16cid:durableId="700938355">
    <w:abstractNumId w:val="5"/>
  </w:num>
  <w:num w:numId="8" w16cid:durableId="67776474">
    <w:abstractNumId w:val="4"/>
  </w:num>
  <w:num w:numId="9" w16cid:durableId="1148550029">
    <w:abstractNumId w:val="8"/>
  </w:num>
  <w:num w:numId="10" w16cid:durableId="1422335693">
    <w:abstractNumId w:val="3"/>
  </w:num>
  <w:num w:numId="11" w16cid:durableId="1406025246">
    <w:abstractNumId w:val="2"/>
  </w:num>
  <w:num w:numId="12" w16cid:durableId="1486967348">
    <w:abstractNumId w:val="1"/>
  </w:num>
  <w:num w:numId="13" w16cid:durableId="506140549">
    <w:abstractNumId w:val="0"/>
  </w:num>
  <w:num w:numId="14" w16cid:durableId="940625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9438142">
    <w:abstractNumId w:val="13"/>
  </w:num>
  <w:num w:numId="16" w16cid:durableId="1763377646">
    <w:abstractNumId w:val="16"/>
  </w:num>
  <w:num w:numId="17" w16cid:durableId="124086720">
    <w:abstractNumId w:val="12"/>
  </w:num>
  <w:num w:numId="18" w16cid:durableId="1792432651">
    <w:abstractNumId w:val="11"/>
  </w:num>
  <w:num w:numId="19" w16cid:durableId="3952047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3B"/>
    <w:rsid w:val="000566EE"/>
    <w:rsid w:val="00067819"/>
    <w:rsid w:val="00074F55"/>
    <w:rsid w:val="00083B37"/>
    <w:rsid w:val="000A0612"/>
    <w:rsid w:val="000E090D"/>
    <w:rsid w:val="000E5C02"/>
    <w:rsid w:val="001513C0"/>
    <w:rsid w:val="001529F7"/>
    <w:rsid w:val="001534AA"/>
    <w:rsid w:val="0017695F"/>
    <w:rsid w:val="001A728E"/>
    <w:rsid w:val="001C70BB"/>
    <w:rsid w:val="001D10D1"/>
    <w:rsid w:val="001E042A"/>
    <w:rsid w:val="001F6B9B"/>
    <w:rsid w:val="00214709"/>
    <w:rsid w:val="0022174E"/>
    <w:rsid w:val="00224810"/>
    <w:rsid w:val="00225505"/>
    <w:rsid w:val="00234386"/>
    <w:rsid w:val="00246288"/>
    <w:rsid w:val="00253DB9"/>
    <w:rsid w:val="00260486"/>
    <w:rsid w:val="0029548A"/>
    <w:rsid w:val="002A6608"/>
    <w:rsid w:val="002B4A53"/>
    <w:rsid w:val="002B6155"/>
    <w:rsid w:val="002D1F36"/>
    <w:rsid w:val="00307359"/>
    <w:rsid w:val="00316B66"/>
    <w:rsid w:val="003257E0"/>
    <w:rsid w:val="003312ED"/>
    <w:rsid w:val="00342891"/>
    <w:rsid w:val="003558BA"/>
    <w:rsid w:val="00360108"/>
    <w:rsid w:val="00390AEF"/>
    <w:rsid w:val="003A08D3"/>
    <w:rsid w:val="003B212C"/>
    <w:rsid w:val="003C5BA4"/>
    <w:rsid w:val="003D33B2"/>
    <w:rsid w:val="003D3613"/>
    <w:rsid w:val="003D5A3B"/>
    <w:rsid w:val="003E3633"/>
    <w:rsid w:val="003F02CE"/>
    <w:rsid w:val="004018C1"/>
    <w:rsid w:val="00404321"/>
    <w:rsid w:val="004220CB"/>
    <w:rsid w:val="0043570E"/>
    <w:rsid w:val="00463035"/>
    <w:rsid w:val="00466614"/>
    <w:rsid w:val="004703C0"/>
    <w:rsid w:val="004727F4"/>
    <w:rsid w:val="004834B6"/>
    <w:rsid w:val="00487671"/>
    <w:rsid w:val="004A0A8D"/>
    <w:rsid w:val="004B4235"/>
    <w:rsid w:val="004C59F9"/>
    <w:rsid w:val="004C63ED"/>
    <w:rsid w:val="004D3135"/>
    <w:rsid w:val="00506080"/>
    <w:rsid w:val="005222A4"/>
    <w:rsid w:val="00542AD6"/>
    <w:rsid w:val="00570A23"/>
    <w:rsid w:val="005742F9"/>
    <w:rsid w:val="00575B92"/>
    <w:rsid w:val="005B18DB"/>
    <w:rsid w:val="005D05EB"/>
    <w:rsid w:val="005D4DC9"/>
    <w:rsid w:val="005F7999"/>
    <w:rsid w:val="00611376"/>
    <w:rsid w:val="00626EDA"/>
    <w:rsid w:val="0063323C"/>
    <w:rsid w:val="00652C9A"/>
    <w:rsid w:val="00655062"/>
    <w:rsid w:val="00664EDB"/>
    <w:rsid w:val="00665974"/>
    <w:rsid w:val="00681107"/>
    <w:rsid w:val="006D004D"/>
    <w:rsid w:val="006D7FF8"/>
    <w:rsid w:val="00704472"/>
    <w:rsid w:val="0074207C"/>
    <w:rsid w:val="00791457"/>
    <w:rsid w:val="007E1ABD"/>
    <w:rsid w:val="007E2C07"/>
    <w:rsid w:val="007E7606"/>
    <w:rsid w:val="007F372E"/>
    <w:rsid w:val="008339EC"/>
    <w:rsid w:val="00844809"/>
    <w:rsid w:val="00873DE8"/>
    <w:rsid w:val="008A4B17"/>
    <w:rsid w:val="008A7A05"/>
    <w:rsid w:val="008D5E06"/>
    <w:rsid w:val="008D6D77"/>
    <w:rsid w:val="008D6DAF"/>
    <w:rsid w:val="008F4406"/>
    <w:rsid w:val="009220D5"/>
    <w:rsid w:val="00925AC5"/>
    <w:rsid w:val="0094510D"/>
    <w:rsid w:val="00954BFF"/>
    <w:rsid w:val="0096704C"/>
    <w:rsid w:val="00973DB8"/>
    <w:rsid w:val="00996AAD"/>
    <w:rsid w:val="009A52AC"/>
    <w:rsid w:val="009C599C"/>
    <w:rsid w:val="009D5FCE"/>
    <w:rsid w:val="00A057A2"/>
    <w:rsid w:val="00A22265"/>
    <w:rsid w:val="00A25C2E"/>
    <w:rsid w:val="00A342BE"/>
    <w:rsid w:val="00A4165F"/>
    <w:rsid w:val="00A464DC"/>
    <w:rsid w:val="00A51C30"/>
    <w:rsid w:val="00A53E3D"/>
    <w:rsid w:val="00A63601"/>
    <w:rsid w:val="00A63D83"/>
    <w:rsid w:val="00AA316B"/>
    <w:rsid w:val="00AA726B"/>
    <w:rsid w:val="00AC5E44"/>
    <w:rsid w:val="00AD0463"/>
    <w:rsid w:val="00AD4539"/>
    <w:rsid w:val="00B1319F"/>
    <w:rsid w:val="00B16A3E"/>
    <w:rsid w:val="00B42752"/>
    <w:rsid w:val="00B47E1C"/>
    <w:rsid w:val="00B6123C"/>
    <w:rsid w:val="00B65983"/>
    <w:rsid w:val="00B8137C"/>
    <w:rsid w:val="00B922C7"/>
    <w:rsid w:val="00BC1D71"/>
    <w:rsid w:val="00BC1FD2"/>
    <w:rsid w:val="00BD52E1"/>
    <w:rsid w:val="00BF525B"/>
    <w:rsid w:val="00C23048"/>
    <w:rsid w:val="00C23DEF"/>
    <w:rsid w:val="00C50B7A"/>
    <w:rsid w:val="00C51952"/>
    <w:rsid w:val="00C73F6D"/>
    <w:rsid w:val="00C92C41"/>
    <w:rsid w:val="00CB321D"/>
    <w:rsid w:val="00CC0709"/>
    <w:rsid w:val="00CC27C0"/>
    <w:rsid w:val="00CD0C52"/>
    <w:rsid w:val="00CD2519"/>
    <w:rsid w:val="00CE0AB8"/>
    <w:rsid w:val="00D57E3E"/>
    <w:rsid w:val="00D7081F"/>
    <w:rsid w:val="00D832F5"/>
    <w:rsid w:val="00D84B84"/>
    <w:rsid w:val="00D8734B"/>
    <w:rsid w:val="00D87AF1"/>
    <w:rsid w:val="00D96D72"/>
    <w:rsid w:val="00DB24CB"/>
    <w:rsid w:val="00DB3CD4"/>
    <w:rsid w:val="00DC09F2"/>
    <w:rsid w:val="00DD6647"/>
    <w:rsid w:val="00DE7B4B"/>
    <w:rsid w:val="00DF5013"/>
    <w:rsid w:val="00E10E0A"/>
    <w:rsid w:val="00E12A9E"/>
    <w:rsid w:val="00E24C43"/>
    <w:rsid w:val="00E35063"/>
    <w:rsid w:val="00E57C04"/>
    <w:rsid w:val="00E72C28"/>
    <w:rsid w:val="00E925F5"/>
    <w:rsid w:val="00E9640A"/>
    <w:rsid w:val="00EA6C53"/>
    <w:rsid w:val="00EB6988"/>
    <w:rsid w:val="00ED042B"/>
    <w:rsid w:val="00EF2309"/>
    <w:rsid w:val="00F04DDB"/>
    <w:rsid w:val="00F1586E"/>
    <w:rsid w:val="00F56BD3"/>
    <w:rsid w:val="00F5765D"/>
    <w:rsid w:val="00F81F76"/>
    <w:rsid w:val="00F84DF7"/>
    <w:rsid w:val="00F9152C"/>
    <w:rsid w:val="00FA016C"/>
    <w:rsid w:val="00FC4B87"/>
    <w:rsid w:val="00FD26B9"/>
    <w:rsid w:val="00FD7CBB"/>
    <w:rsid w:val="00FE4505"/>
    <w:rsid w:val="00FF13E0"/>
    <w:rsid w:val="00FF1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FCCBC9"/>
  <w15:chartTrackingRefBased/>
  <w15:docId w15:val="{E2E9E4ED-BBB4-46E6-80A1-1FED08F12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tabs>
        <w:tab w:val="clear" w:pos="1170"/>
        <w:tab w:val="num" w:pos="360"/>
      </w:tabs>
      <w:spacing w:before="360" w:after="120" w:line="240" w:lineRule="auto"/>
      <w:ind w:left="360"/>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307359"/>
    <w:pPr>
      <w:ind w:left="720"/>
      <w:contextualSpacing/>
    </w:pPr>
  </w:style>
  <w:style w:type="character" w:styleId="UnresolvedMention">
    <w:name w:val="Unresolved Mention"/>
    <w:basedOn w:val="DefaultParagraphFont"/>
    <w:uiPriority w:val="99"/>
    <w:semiHidden/>
    <w:unhideWhenUsed/>
    <w:rsid w:val="005D05EB"/>
    <w:rPr>
      <w:color w:val="605E5C"/>
      <w:shd w:val="clear" w:color="auto" w:fill="E1DFDD"/>
    </w:rPr>
  </w:style>
  <w:style w:type="character" w:styleId="FollowedHyperlink">
    <w:name w:val="FollowedHyperlink"/>
    <w:basedOn w:val="DefaultParagraphFont"/>
    <w:uiPriority w:val="99"/>
    <w:semiHidden/>
    <w:unhideWhenUsed/>
    <w:rsid w:val="005D05EB"/>
    <w:rPr>
      <w:color w:val="92588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13963">
      <w:bodyDiv w:val="1"/>
      <w:marLeft w:val="0"/>
      <w:marRight w:val="0"/>
      <w:marTop w:val="0"/>
      <w:marBottom w:val="0"/>
      <w:divBdr>
        <w:top w:val="none" w:sz="0" w:space="0" w:color="auto"/>
        <w:left w:val="none" w:sz="0" w:space="0" w:color="auto"/>
        <w:bottom w:val="none" w:sz="0" w:space="0" w:color="auto"/>
        <w:right w:val="none" w:sz="0" w:space="0" w:color="auto"/>
      </w:divBdr>
    </w:div>
    <w:div w:id="880902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sc.gov/sites/default/files/pdf/research-and-publications/backgrounders/RG-recidivism-%20%20%20%20%20overview.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sgjusticecenter.org/publications/the-cost-of-recidivism/"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bja.ojp.gov/user/login?destination=/news/justice-matters/desk-bja-november-20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tie.Williams\AppData\Roaming\Microsoft\Templates\Project%20scope%20report%20(Business%20Blu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D75D0B788144799E5C8952C4EA3A7C"/>
        <w:category>
          <w:name w:val="General"/>
          <w:gallery w:val="placeholder"/>
        </w:category>
        <w:types>
          <w:type w:val="bbPlcHdr"/>
        </w:types>
        <w:behaviors>
          <w:behavior w:val="content"/>
        </w:behaviors>
        <w:guid w:val="{6B93FD2E-15E5-4BC4-9E3A-9AB8D8597AB1}"/>
      </w:docPartPr>
      <w:docPartBody>
        <w:p w:rsidR="0002445E" w:rsidRDefault="00242215">
          <w:pPr>
            <w:pStyle w:val="D1D75D0B788144799E5C8952C4EA3A7C"/>
          </w:pPr>
          <w:r>
            <w:t>Project Scope</w:t>
          </w:r>
        </w:p>
      </w:docPartBody>
    </w:docPart>
    <w:docPart>
      <w:docPartPr>
        <w:name w:val="3FFD1F530BD34F1087687E4E7B95D61C"/>
        <w:category>
          <w:name w:val="General"/>
          <w:gallery w:val="placeholder"/>
        </w:category>
        <w:types>
          <w:type w:val="bbPlcHdr"/>
        </w:types>
        <w:behaviors>
          <w:behavior w:val="content"/>
        </w:behaviors>
        <w:guid w:val="{49896323-C907-42A0-BC5D-503003734F72}"/>
      </w:docPartPr>
      <w:docPartBody>
        <w:p w:rsidR="0002445E" w:rsidRDefault="00242215">
          <w:pPr>
            <w:pStyle w:val="3FFD1F530BD34F1087687E4E7B95D61C"/>
          </w:pPr>
          <w:r>
            <w:t xml:space="preserve">Project scope defines </w:t>
          </w:r>
          <w:r w:rsidRPr="008D5E06">
            <w:t>the</w:t>
          </w:r>
          <w:r>
            <w:t xml:space="preserve"> boundaries of a project. Think of the scope as an imaginary box that will enclose all the project elements/activities.</w:t>
          </w:r>
        </w:p>
      </w:docPartBody>
    </w:docPart>
    <w:docPart>
      <w:docPartPr>
        <w:name w:val="EF6FB947CBA94752A58112868505142B"/>
        <w:category>
          <w:name w:val="General"/>
          <w:gallery w:val="placeholder"/>
        </w:category>
        <w:types>
          <w:type w:val="bbPlcHdr"/>
        </w:types>
        <w:behaviors>
          <w:behavior w:val="content"/>
        </w:behaviors>
        <w:guid w:val="{1B01EBD7-ABAF-4438-918F-83E76118019F}"/>
      </w:docPartPr>
      <w:docPartBody>
        <w:p w:rsidR="0002445E" w:rsidRDefault="00242215">
          <w:pPr>
            <w:pStyle w:val="EF6FB947CBA94752A58112868505142B"/>
          </w:pPr>
          <w:r>
            <w:t>It not only defines what you are doing (what goes into the box), but it sets limits for what will not be done as part of the project (what doesn’t fit in the box).</w:t>
          </w:r>
        </w:p>
      </w:docPartBody>
    </w:docPart>
    <w:docPart>
      <w:docPartPr>
        <w:name w:val="10E99114B31642BAB670F302B0A47903"/>
        <w:category>
          <w:name w:val="General"/>
          <w:gallery w:val="placeholder"/>
        </w:category>
        <w:types>
          <w:type w:val="bbPlcHdr"/>
        </w:types>
        <w:behaviors>
          <w:behavior w:val="content"/>
        </w:behaviors>
        <w:guid w:val="{5C015F9D-90E4-4AC4-8097-6144CB2678E6}"/>
      </w:docPartPr>
      <w:docPartBody>
        <w:p w:rsidR="0002445E" w:rsidRDefault="00242215">
          <w:pPr>
            <w:pStyle w:val="10E99114B31642BAB670F302B0A47903"/>
          </w:pPr>
          <w:r>
            <w:t>Scope answers questions including what will be done, wh</w:t>
          </w:r>
          <w:r w:rsidRPr="008D5E06">
            <w:t>at won’t be done</w:t>
          </w:r>
          <w:r>
            <w:t>, and what the result will look like.</w:t>
          </w:r>
        </w:p>
      </w:docPartBody>
    </w:docPart>
    <w:docPart>
      <w:docPartPr>
        <w:name w:val="66CDEC2DA7674DC596BD645D24C60EE7"/>
        <w:category>
          <w:name w:val="General"/>
          <w:gallery w:val="placeholder"/>
        </w:category>
        <w:types>
          <w:type w:val="bbPlcHdr"/>
        </w:types>
        <w:behaviors>
          <w:behavior w:val="content"/>
        </w:behaviors>
        <w:guid w:val="{891D0B9A-8C2A-4110-A831-80FC6C5580DB}"/>
      </w:docPartPr>
      <w:docPartBody>
        <w:p w:rsidR="0002445E" w:rsidRDefault="00242215">
          <w:pPr>
            <w:pStyle w:val="66CDEC2DA7674DC596BD645D24C60EE7"/>
          </w:pPr>
          <w:r>
            <w:t>High-Level Timeline/Schedule</w:t>
          </w:r>
        </w:p>
      </w:docPartBody>
    </w:docPart>
    <w:docPart>
      <w:docPartPr>
        <w:name w:val="4C3C6B1900BD474590FBB7116607FE64"/>
        <w:category>
          <w:name w:val="General"/>
          <w:gallery w:val="placeholder"/>
        </w:category>
        <w:types>
          <w:type w:val="bbPlcHdr"/>
        </w:types>
        <w:behaviors>
          <w:behavior w:val="content"/>
        </w:behaviors>
        <w:guid w:val="{B56D2232-73A2-41EE-9BBF-BB272AEC080C}"/>
      </w:docPartPr>
      <w:docPartBody>
        <w:p w:rsidR="0002445E" w:rsidRDefault="00242215">
          <w:pPr>
            <w:pStyle w:val="4C3C6B1900BD474590FBB7116607FE64"/>
          </w:pPr>
          <w:r>
            <w:t xml:space="preserve">Describe what the high level </w:t>
          </w:r>
          <w:r w:rsidRPr="008D5E06">
            <w:t>timeline</w:t>
          </w:r>
          <w:r>
            <w:t>/schedule will be to plan, design, develop and deploy the project.  Generally, by when do you expect this project to be finished?</w:t>
          </w:r>
        </w:p>
      </w:docPartBody>
    </w:docPart>
    <w:docPart>
      <w:docPartPr>
        <w:name w:val="9A4CAC0A868D4FC1BF32269F6E07107F"/>
        <w:category>
          <w:name w:val="General"/>
          <w:gallery w:val="placeholder"/>
        </w:category>
        <w:types>
          <w:type w:val="bbPlcHdr"/>
        </w:types>
        <w:behaviors>
          <w:behavior w:val="content"/>
        </w:behaviors>
        <w:guid w:val="{1147BB15-6733-4143-886E-1E03CBDEB23B}"/>
      </w:docPartPr>
      <w:docPartBody>
        <w:p w:rsidR="0002445E" w:rsidRDefault="00242215">
          <w:pPr>
            <w:pStyle w:val="9A4CAC0A868D4FC1BF32269F6E07107F"/>
          </w:pPr>
          <w:r>
            <w:t>Approval and Authority to Proceed</w:t>
          </w:r>
        </w:p>
      </w:docPartBody>
    </w:docPart>
    <w:docPart>
      <w:docPartPr>
        <w:name w:val="DB49E67C89BA4010B160D42DFDB6937F"/>
        <w:category>
          <w:name w:val="General"/>
          <w:gallery w:val="placeholder"/>
        </w:category>
        <w:types>
          <w:type w:val="bbPlcHdr"/>
        </w:types>
        <w:behaviors>
          <w:behavior w:val="content"/>
        </w:behaviors>
        <w:guid w:val="{FE436B2F-DFA6-408F-B4E7-759FF3F1CD29}"/>
      </w:docPartPr>
      <w:docPartBody>
        <w:p w:rsidR="0002445E" w:rsidRDefault="00242215">
          <w:pPr>
            <w:pStyle w:val="DB49E67C89BA4010B160D42DFDB6937F"/>
          </w:pPr>
          <w:r>
            <w:t>We approve the project as described above, and authorize the team to proceed.</w:t>
          </w:r>
        </w:p>
      </w:docPartBody>
    </w:docPart>
    <w:docPart>
      <w:docPartPr>
        <w:name w:val="3320CD475EE64126B71CBBD5BC469A16"/>
        <w:category>
          <w:name w:val="General"/>
          <w:gallery w:val="placeholder"/>
        </w:category>
        <w:types>
          <w:type w:val="bbPlcHdr"/>
        </w:types>
        <w:behaviors>
          <w:behavior w:val="content"/>
        </w:behaviors>
        <w:guid w:val="{EBCB11DD-35AC-4DCD-A73E-B43C6F0D71DC}"/>
      </w:docPartPr>
      <w:docPartBody>
        <w:p w:rsidR="0002445E" w:rsidRDefault="00242215">
          <w:pPr>
            <w:pStyle w:val="3320CD475EE64126B71CBBD5BC469A16"/>
          </w:pPr>
          <w:r>
            <w:t>Name</w:t>
          </w:r>
        </w:p>
      </w:docPartBody>
    </w:docPart>
    <w:docPart>
      <w:docPartPr>
        <w:name w:val="9FA9595254D742E68755BBCC5993539D"/>
        <w:category>
          <w:name w:val="General"/>
          <w:gallery w:val="placeholder"/>
        </w:category>
        <w:types>
          <w:type w:val="bbPlcHdr"/>
        </w:types>
        <w:behaviors>
          <w:behavior w:val="content"/>
        </w:behaviors>
        <w:guid w:val="{F33B3018-7A3B-4C28-8028-149F5F40C1A5}"/>
      </w:docPartPr>
      <w:docPartBody>
        <w:p w:rsidR="0002445E" w:rsidRDefault="00242215">
          <w:pPr>
            <w:pStyle w:val="9FA9595254D742E68755BBCC5993539D"/>
          </w:pPr>
          <w:r>
            <w:t>Title</w:t>
          </w:r>
        </w:p>
      </w:docPartBody>
    </w:docPart>
    <w:docPart>
      <w:docPartPr>
        <w:name w:val="1ABB35EB646D4C059E9054774E5BE1ED"/>
        <w:category>
          <w:name w:val="General"/>
          <w:gallery w:val="placeholder"/>
        </w:category>
        <w:types>
          <w:type w:val="bbPlcHdr"/>
        </w:types>
        <w:behaviors>
          <w:behavior w:val="content"/>
        </w:behaviors>
        <w:guid w:val="{E78BD6AD-F169-41CB-8000-06444C8FC28F}"/>
      </w:docPartPr>
      <w:docPartBody>
        <w:p w:rsidR="0002445E" w:rsidRDefault="00242215">
          <w:pPr>
            <w:pStyle w:val="1ABB35EB646D4C059E9054774E5BE1ED"/>
          </w:pPr>
          <w:r>
            <w:t>Date</w:t>
          </w:r>
        </w:p>
      </w:docPartBody>
    </w:docPart>
    <w:docPart>
      <w:docPartPr>
        <w:name w:val="C38589BD6B5547DE9990E1D3DECFD6C1"/>
        <w:category>
          <w:name w:val="General"/>
          <w:gallery w:val="placeholder"/>
        </w:category>
        <w:types>
          <w:type w:val="bbPlcHdr"/>
        </w:types>
        <w:behaviors>
          <w:behavior w:val="content"/>
        </w:behaviors>
        <w:guid w:val="{6FFAE35D-F6F3-4391-89EE-6F1F30BD8B6C}"/>
      </w:docPartPr>
      <w:docPartBody>
        <w:p w:rsidR="0002445E" w:rsidRDefault="00242215">
          <w:pPr>
            <w:pStyle w:val="C38589BD6B5547DE9990E1D3DECFD6C1"/>
          </w:pPr>
          <w:r>
            <w:t>Approved By</w:t>
          </w:r>
        </w:p>
      </w:docPartBody>
    </w:docPart>
    <w:docPart>
      <w:docPartPr>
        <w:name w:val="0E54488B7B334E3D994A2BC4320983C1"/>
        <w:category>
          <w:name w:val="General"/>
          <w:gallery w:val="placeholder"/>
        </w:category>
        <w:types>
          <w:type w:val="bbPlcHdr"/>
        </w:types>
        <w:behaviors>
          <w:behavior w:val="content"/>
        </w:behaviors>
        <w:guid w:val="{481364F3-00E9-4993-AF9F-7832A544A9B1}"/>
      </w:docPartPr>
      <w:docPartBody>
        <w:p w:rsidR="0002445E" w:rsidRDefault="00242215">
          <w:pPr>
            <w:pStyle w:val="0E54488B7B334E3D994A2BC4320983C1"/>
          </w:pPr>
          <w:r>
            <w:t>Date</w:t>
          </w:r>
        </w:p>
      </w:docPartBody>
    </w:docPart>
    <w:docPart>
      <w:docPartPr>
        <w:name w:val="E24DDD9D4D5F4CE9889A02D9A5780B6E"/>
        <w:category>
          <w:name w:val="General"/>
          <w:gallery w:val="placeholder"/>
        </w:category>
        <w:types>
          <w:type w:val="bbPlcHdr"/>
        </w:types>
        <w:behaviors>
          <w:behavior w:val="content"/>
        </w:behaviors>
        <w:guid w:val="{9E2C5332-E579-464B-AC68-AEE5A8BB3115}"/>
      </w:docPartPr>
      <w:docPartBody>
        <w:p w:rsidR="0002445E" w:rsidRDefault="00242215">
          <w:pPr>
            <w:pStyle w:val="E24DDD9D4D5F4CE9889A02D9A5780B6E"/>
          </w:pPr>
          <w:r>
            <w:t>Approved By</w:t>
          </w:r>
        </w:p>
      </w:docPartBody>
    </w:docPart>
    <w:docPart>
      <w:docPartPr>
        <w:name w:val="049103D4EE474D86B27F584B043F23C5"/>
        <w:category>
          <w:name w:val="General"/>
          <w:gallery w:val="placeholder"/>
        </w:category>
        <w:types>
          <w:type w:val="bbPlcHdr"/>
        </w:types>
        <w:behaviors>
          <w:behavior w:val="content"/>
        </w:behaviors>
        <w:guid w:val="{661FEB62-DECA-425E-9C3F-8B99BB8B8C42}"/>
      </w:docPartPr>
      <w:docPartBody>
        <w:p w:rsidR="0002445E" w:rsidRDefault="00242215">
          <w:pPr>
            <w:pStyle w:val="049103D4EE474D86B27F584B043F23C5"/>
          </w:pPr>
          <w:r>
            <w:t>Date</w:t>
          </w:r>
        </w:p>
      </w:docPartBody>
    </w:docPart>
    <w:docPart>
      <w:docPartPr>
        <w:name w:val="DDCF706417A14D3FB77E5DE550C4889C"/>
        <w:category>
          <w:name w:val="General"/>
          <w:gallery w:val="placeholder"/>
        </w:category>
        <w:types>
          <w:type w:val="bbPlcHdr"/>
        </w:types>
        <w:behaviors>
          <w:behavior w:val="content"/>
        </w:behaviors>
        <w:guid w:val="{7389E4BA-7D58-4B2E-9C2E-0918572FFAB9}"/>
      </w:docPartPr>
      <w:docPartBody>
        <w:p w:rsidR="008C489A" w:rsidRDefault="00250599" w:rsidP="00250599">
          <w:pPr>
            <w:pStyle w:val="DDCF706417A14D3FB77E5DE550C4889C"/>
          </w:pPr>
          <w:r>
            <w:t>Overview</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215"/>
    <w:rsid w:val="0002445E"/>
    <w:rsid w:val="000566EE"/>
    <w:rsid w:val="0022174E"/>
    <w:rsid w:val="00242215"/>
    <w:rsid w:val="00250599"/>
    <w:rsid w:val="002B674C"/>
    <w:rsid w:val="003B5B39"/>
    <w:rsid w:val="003F02CE"/>
    <w:rsid w:val="004922D2"/>
    <w:rsid w:val="005B18DB"/>
    <w:rsid w:val="006D004D"/>
    <w:rsid w:val="008C489A"/>
    <w:rsid w:val="00C23048"/>
    <w:rsid w:val="00E13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CF706417A14D3FB77E5DE550C4889C">
    <w:name w:val="DDCF706417A14D3FB77E5DE550C4889C"/>
    <w:rsid w:val="00250599"/>
    <w:pPr>
      <w:spacing w:line="278" w:lineRule="auto"/>
    </w:pPr>
    <w:rPr>
      <w:kern w:val="2"/>
      <w:sz w:val="24"/>
      <w:szCs w:val="24"/>
      <w14:ligatures w14:val="standardContextual"/>
    </w:rPr>
  </w:style>
  <w:style w:type="paragraph" w:customStyle="1" w:styleId="D1D75D0B788144799E5C8952C4EA3A7C">
    <w:name w:val="D1D75D0B788144799E5C8952C4EA3A7C"/>
  </w:style>
  <w:style w:type="paragraph" w:customStyle="1" w:styleId="3FFD1F530BD34F1087687E4E7B95D61C">
    <w:name w:val="3FFD1F530BD34F1087687E4E7B95D61C"/>
  </w:style>
  <w:style w:type="paragraph" w:customStyle="1" w:styleId="EF6FB947CBA94752A58112868505142B">
    <w:name w:val="EF6FB947CBA94752A58112868505142B"/>
  </w:style>
  <w:style w:type="paragraph" w:customStyle="1" w:styleId="10E99114B31642BAB670F302B0A47903">
    <w:name w:val="10E99114B31642BAB670F302B0A47903"/>
  </w:style>
  <w:style w:type="paragraph" w:customStyle="1" w:styleId="66CDEC2DA7674DC596BD645D24C60EE7">
    <w:name w:val="66CDEC2DA7674DC596BD645D24C60EE7"/>
  </w:style>
  <w:style w:type="paragraph" w:customStyle="1" w:styleId="4C3C6B1900BD474590FBB7116607FE64">
    <w:name w:val="4C3C6B1900BD474590FBB7116607FE64"/>
  </w:style>
  <w:style w:type="paragraph" w:customStyle="1" w:styleId="9A4CAC0A868D4FC1BF32269F6E07107F">
    <w:name w:val="9A4CAC0A868D4FC1BF32269F6E07107F"/>
  </w:style>
  <w:style w:type="paragraph" w:customStyle="1" w:styleId="DB49E67C89BA4010B160D42DFDB6937F">
    <w:name w:val="DB49E67C89BA4010B160D42DFDB6937F"/>
  </w:style>
  <w:style w:type="paragraph" w:customStyle="1" w:styleId="3320CD475EE64126B71CBBD5BC469A16">
    <w:name w:val="3320CD475EE64126B71CBBD5BC469A16"/>
  </w:style>
  <w:style w:type="paragraph" w:customStyle="1" w:styleId="9FA9595254D742E68755BBCC5993539D">
    <w:name w:val="9FA9595254D742E68755BBCC5993539D"/>
  </w:style>
  <w:style w:type="paragraph" w:customStyle="1" w:styleId="1ABB35EB646D4C059E9054774E5BE1ED">
    <w:name w:val="1ABB35EB646D4C059E9054774E5BE1ED"/>
  </w:style>
  <w:style w:type="paragraph" w:customStyle="1" w:styleId="C38589BD6B5547DE9990E1D3DECFD6C1">
    <w:name w:val="C38589BD6B5547DE9990E1D3DECFD6C1"/>
  </w:style>
  <w:style w:type="paragraph" w:customStyle="1" w:styleId="0E54488B7B334E3D994A2BC4320983C1">
    <w:name w:val="0E54488B7B334E3D994A2BC4320983C1"/>
  </w:style>
  <w:style w:type="paragraph" w:customStyle="1" w:styleId="E24DDD9D4D5F4CE9889A02D9A5780B6E">
    <w:name w:val="E24DDD9D4D5F4CE9889A02D9A5780B6E"/>
  </w:style>
  <w:style w:type="paragraph" w:customStyle="1" w:styleId="049103D4EE474D86B27F584B043F23C5">
    <w:name w:val="049103D4EE474D86B27F584B043F23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scope report (Business Blue design)</Template>
  <TotalTime>187</TotalTime>
  <Pages>6</Pages>
  <Words>2137</Words>
  <Characters>12077</Characters>
  <Application>Microsoft Office Word</Application>
  <DocSecurity>0</DocSecurity>
  <Lines>326</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Catie Williams</dc:creator>
  <cp:lastModifiedBy>Wade Eckert</cp:lastModifiedBy>
  <cp:revision>133</cp:revision>
  <dcterms:created xsi:type="dcterms:W3CDTF">2019-05-28T17:24:00Z</dcterms:created>
  <dcterms:modified xsi:type="dcterms:W3CDTF">2025-05-30T05:07:00Z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2018-06-11T10:18:00.5562380Z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y fmtid="{D5CDD505-2E9C-101B-9397-08002B2CF9AE}" pid="16" name="GrammarlyDocumentId">
    <vt:lpwstr>70754c55e67d25b6132a7488a31baa046e151de9f80f70e5a5c062a31c0a9fa0</vt:lpwstr>
  </property>
</Properties>
</file>